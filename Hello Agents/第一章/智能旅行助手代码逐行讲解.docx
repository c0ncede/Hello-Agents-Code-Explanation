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FECA33">
      <w:pPr>
        <w:pStyle w:val="31"/>
        <w:jc w:val="center"/>
      </w:pPr>
      <w:r>
        <w:t>智能旅行助手代码逐行讲解</w:t>
      </w:r>
    </w:p>
    <w:p w14:paraId="769B7F3F">
      <w:pPr>
        <w:jc w:val="center"/>
      </w:pPr>
      <w:r>
        <w:rPr>
          <w:i/>
        </w:rPr>
        <w:t>适合第一次阅读 Python 智能体项目的学习笔记</w:t>
      </w:r>
    </w:p>
    <w:p w14:paraId="3E735191">
      <w:pPr>
        <w:pStyle w:val="3"/>
      </w:pPr>
      <w:r>
        <w:t>先看懂这个项目在做什么</w:t>
      </w:r>
    </w:p>
    <w:p w14:paraId="3D521951">
      <w:r>
        <w:t>这个项目是一个命令行里的智能旅行助手。你输入问题后，程序把问题交给大语言模型。模型先决定要做什么，程序再按照模型给出的 Action 调用天气或景点工具，最后把工具结果交回模型生成回答。</w:t>
      </w:r>
    </w:p>
    <w:p w14:paraId="52BA64C8">
      <w:r>
        <w:t>最重要的结论是：模型不直接执行 Python 代码。模型只输出文字指令；main.py 负责检查并执行这些指令。</w:t>
      </w:r>
    </w:p>
    <w:p w14:paraId="48BD7828">
      <w:pPr>
        <w:pStyle w:val="4"/>
      </w:pPr>
      <w:r>
        <w:t>一次提问的运行顺序</w:t>
      </w:r>
    </w:p>
    <w:p w14:paraId="471CAA26">
      <w:pPr>
        <w:pStyle w:val="16"/>
      </w:pPr>
      <w:r>
        <w:t>你在终端输入问题，例如“查询北京天气并推荐景点”。</w:t>
      </w:r>
    </w:p>
    <w:p w14:paraId="022C50DE">
      <w:pPr>
        <w:pStyle w:val="16"/>
      </w:pPr>
      <w:r>
        <w:t>main.py 读取 .env 中的模型配置，然后把问题和规则发给模型。</w:t>
      </w:r>
    </w:p>
    <w:p w14:paraId="5821B7F1">
      <w:pPr>
        <w:pStyle w:val="16"/>
      </w:pPr>
      <w:r>
        <w:t>模型输出 Thought 和 Action，例如 get_weather(city="北京")。</w:t>
      </w:r>
    </w:p>
    <w:p w14:paraId="6C58C4D8">
      <w:pPr>
        <w:pStyle w:val="16"/>
      </w:pPr>
      <w:r>
        <w:t>main.py 从 AVAILABLE_TOOLS 中找到 get_weather 并执行它。</w:t>
      </w:r>
    </w:p>
    <w:p w14:paraId="34656E64">
      <w:pPr>
        <w:pStyle w:val="16"/>
      </w:pPr>
      <w:r>
        <w:t>天气结果以 Observation 的形式加入历史，再发给模型。</w:t>
      </w:r>
    </w:p>
    <w:p w14:paraId="29C3DFB2">
      <w:pPr>
        <w:pStyle w:val="16"/>
      </w:pPr>
      <w:r>
        <w:t>模型继续调用景点工具，最后输出 Finish[最终答案]。</w:t>
      </w:r>
    </w:p>
    <w:p w14:paraId="3BACC177">
      <w:pPr>
        <w:pStyle w:val="3"/>
      </w:pPr>
      <w:r>
        <w:t>文件之间如何配合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56"/>
        <w:gridCol w:w="5156"/>
      </w:tblGrid>
      <w:tr w14:paraId="4BF65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56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361944">
            <w:pPr>
              <w:spacing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文件</w:t>
            </w:r>
          </w:p>
        </w:tc>
        <w:tc>
          <w:tcPr>
            <w:tcW w:w="5156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C36729">
            <w:pPr>
              <w:spacing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职责</w:t>
            </w:r>
          </w:p>
        </w:tc>
      </w:tr>
      <w:tr w14:paraId="481A7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304C72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8"/>
              </w:rPr>
              <w:t>main.py</w:t>
            </w:r>
          </w:p>
        </w:tc>
        <w:tc>
          <w:tcPr>
            <w:tcW w:w="51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6CC8E6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项目入口、模型连接、工具调用和交互循环。</w:t>
            </w:r>
          </w:p>
        </w:tc>
      </w:tr>
      <w:tr w14:paraId="7B060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4A82B3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8"/>
              </w:rPr>
              <w:t>system_prompt.py</w:t>
            </w:r>
          </w:p>
        </w:tc>
        <w:tc>
          <w:tcPr>
            <w:tcW w:w="51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E75189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给模型的规则：它能用什么工具、必须如何输出。</w:t>
            </w:r>
          </w:p>
        </w:tc>
      </w:tr>
      <w:tr w14:paraId="6207F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44BC07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8"/>
              </w:rPr>
              <w:t>get_weather.py</w:t>
            </w:r>
          </w:p>
        </w:tc>
        <w:tc>
          <w:tcPr>
            <w:tcW w:w="51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B6BFE7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请求 wttr.in，取得当前天气。</w:t>
            </w:r>
          </w:p>
        </w:tc>
      </w:tr>
      <w:tr w14:paraId="321E1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C5CDFC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8"/>
              </w:rPr>
              <w:t>get_attraction.py</w:t>
            </w:r>
          </w:p>
        </w:tc>
        <w:tc>
          <w:tcPr>
            <w:tcW w:w="51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55738C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请求 Tavily 搜索，取得景点推荐。</w:t>
            </w:r>
          </w:p>
        </w:tc>
      </w:tr>
      <w:tr w14:paraId="10696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F4362E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8"/>
              </w:rPr>
              <w:t>.env</w:t>
            </w:r>
          </w:p>
        </w:tc>
        <w:tc>
          <w:tcPr>
            <w:tcW w:w="51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1C1D07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存放密钥、模型名和服务地址；不要提交到 Git。</w:t>
            </w:r>
          </w:p>
        </w:tc>
      </w:tr>
      <w:tr w14:paraId="3B98F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89E9A8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8"/>
              </w:rPr>
              <w:t>requirements.txt</w:t>
            </w:r>
          </w:p>
        </w:tc>
        <w:tc>
          <w:tcPr>
            <w:tcW w:w="51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82873B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列出本项目需要安装的第三方库。</w:t>
            </w:r>
          </w:p>
        </w:tc>
      </w:tr>
    </w:tbl>
    <w:p w14:paraId="3D903E83">
      <w:r>
        <w:br w:type="page"/>
      </w:r>
    </w:p>
    <w:p w14:paraId="29944125">
      <w:pPr>
        <w:pStyle w:val="3"/>
      </w:pPr>
      <w:r>
        <w:t>main.py</w:t>
      </w:r>
    </w:p>
    <w:p w14:paraId="0FFED686">
      <w:r>
        <w:rPr>
          <w:b/>
        </w:rPr>
        <w:t>阅读方式：</w:t>
      </w:r>
      <w:r>
        <w:t>左侧是文件中的实际行号，中间是该行代码，右侧解释它在程序中做的事。空白行仅用于分隔结构，因此不单独解释。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9"/>
        <w:gridCol w:w="5635"/>
        <w:gridCol w:w="3437"/>
      </w:tblGrid>
      <w:tr w14:paraId="0A396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9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9B7F64">
            <w:pPr>
              <w:spacing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行号</w:t>
            </w:r>
          </w:p>
        </w:tc>
        <w:tc>
          <w:tcPr>
            <w:tcW w:w="5635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848D54">
            <w:pPr>
              <w:spacing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代码</w:t>
            </w:r>
          </w:p>
        </w:tc>
        <w:tc>
          <w:tcPr>
            <w:tcW w:w="3437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9FE725">
            <w:pPr>
              <w:spacing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逐行说明</w:t>
            </w:r>
          </w:p>
        </w:tc>
      </w:tr>
      <w:tr w14:paraId="31831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FD3A62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1</w:t>
            </w:r>
          </w:p>
        </w:tc>
        <w:tc>
          <w:tcPr>
            <w:tcW w:w="56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93C3E1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>"""第 1.3 节智能旅行助手的程序入口。"""</w:t>
            </w:r>
          </w:p>
        </w:tc>
        <w:tc>
          <w:tcPr>
            <w:tcW w:w="343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6F24C7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模块说明文字。三引号中的内容称为文档字符串，方便读代码的人知道这个文件是项目入口。</w:t>
            </w:r>
          </w:p>
        </w:tc>
      </w:tr>
      <w:tr w14:paraId="20DAD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E49FB1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3</w:t>
            </w:r>
          </w:p>
        </w:tc>
        <w:tc>
          <w:tcPr>
            <w:tcW w:w="56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54B6C2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>import os</w:t>
            </w:r>
          </w:p>
        </w:tc>
        <w:tc>
          <w:tcPr>
            <w:tcW w:w="343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927D79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导入 os 模块，用来读取环境变量，例如 .env 中的模型密钥。</w:t>
            </w:r>
          </w:p>
        </w:tc>
      </w:tr>
      <w:tr w14:paraId="041059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9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C40C31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4</w:t>
            </w:r>
          </w:p>
        </w:tc>
        <w:tc>
          <w:tcPr>
            <w:tcW w:w="5635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A42FC9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>import re</w:t>
            </w:r>
          </w:p>
        </w:tc>
        <w:tc>
          <w:tcPr>
            <w:tcW w:w="3437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8DA9AE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导入 re 模块。它提供正则表达式，用来从模型回答里找出 Action 指令。</w:t>
            </w:r>
          </w:p>
        </w:tc>
      </w:tr>
      <w:tr w14:paraId="09FA9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4F4FC4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5</w:t>
            </w:r>
          </w:p>
        </w:tc>
        <w:tc>
          <w:tcPr>
            <w:tcW w:w="56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DB83F9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>from typing import Callable</w:t>
            </w:r>
          </w:p>
        </w:tc>
        <w:tc>
          <w:tcPr>
            <w:tcW w:w="343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FEF0F9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从 typing 导入 Callable，只用于给工具字典写清楚类型，初学阶段可把它理解为“可调用的函数”。</w:t>
            </w:r>
          </w:p>
        </w:tc>
      </w:tr>
      <w:tr w14:paraId="24DF9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45DB03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7</w:t>
            </w:r>
          </w:p>
        </w:tc>
        <w:tc>
          <w:tcPr>
            <w:tcW w:w="56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580F81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>from openai import OpenAI</w:t>
            </w:r>
          </w:p>
        </w:tc>
        <w:tc>
          <w:tcPr>
            <w:tcW w:w="343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043982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导入 OpenAI 客户端。即使实际连接的是兼容 OpenAI 格式的第三方服务，也使用这个客户端。</w:t>
            </w:r>
          </w:p>
        </w:tc>
      </w:tr>
      <w:tr w14:paraId="029C3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9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A7F638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8</w:t>
            </w:r>
          </w:p>
        </w:tc>
        <w:tc>
          <w:tcPr>
            <w:tcW w:w="5635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8D17F2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>from dotenv import load_dotenv</w:t>
            </w:r>
          </w:p>
        </w:tc>
        <w:tc>
          <w:tcPr>
            <w:tcW w:w="3437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986AD4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导入 load_dotenv，用来把 .env 文件中的配置读进程序。</w:t>
            </w:r>
          </w:p>
        </w:tc>
      </w:tr>
      <w:tr w14:paraId="16845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9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DB2178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10</w:t>
            </w:r>
          </w:p>
        </w:tc>
        <w:tc>
          <w:tcPr>
            <w:tcW w:w="5635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E87D8F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>from get_attraction import get_attraction</w:t>
            </w:r>
          </w:p>
        </w:tc>
        <w:tc>
          <w:tcPr>
            <w:tcW w:w="3437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8C665C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从天气文件导入 get_attraction 函数，供主程序调用。</w:t>
            </w:r>
          </w:p>
        </w:tc>
      </w:tr>
      <w:tr w14:paraId="111FA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120E7F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11</w:t>
            </w:r>
          </w:p>
        </w:tc>
        <w:tc>
          <w:tcPr>
            <w:tcW w:w="56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36FC87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>from get_weather import get_weather</w:t>
            </w:r>
          </w:p>
        </w:tc>
        <w:tc>
          <w:tcPr>
            <w:tcW w:w="343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9BB3CC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从天气文件导入 get_weather 函数，供主程序调用。</w:t>
            </w:r>
          </w:p>
        </w:tc>
      </w:tr>
      <w:tr w14:paraId="5F8D0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9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2BF859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12</w:t>
            </w:r>
          </w:p>
        </w:tc>
        <w:tc>
          <w:tcPr>
            <w:tcW w:w="5635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D0DD43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>from system_prompt import AGENT_SYSTEM_PROMPT</w:t>
            </w:r>
          </w:p>
        </w:tc>
        <w:tc>
          <w:tcPr>
            <w:tcW w:w="3437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E0B7D0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导入给模型看的系统提示词，它规定模型的角色和输出格式。</w:t>
            </w:r>
          </w:p>
        </w:tc>
      </w:tr>
      <w:tr w14:paraId="609E2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351B87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15</w:t>
            </w:r>
          </w:p>
        </w:tc>
        <w:tc>
          <w:tcPr>
            <w:tcW w:w="56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DAD7D3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>class OpenAICompatibleClient:</w:t>
            </w:r>
          </w:p>
        </w:tc>
        <w:tc>
          <w:tcPr>
            <w:tcW w:w="343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A4362A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定义一个类。类可以看成“制作模型客户端的蓝图”。</w:t>
            </w:r>
          </w:p>
        </w:tc>
      </w:tr>
      <w:tr w14:paraId="74C276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9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5931B9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16</w:t>
            </w:r>
          </w:p>
        </w:tc>
        <w:tc>
          <w:tcPr>
            <w:tcW w:w="5635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193305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"""调用任何兼容 OpenAI Chat Completions 接口的模型服务。"""</w:t>
            </w:r>
          </w:p>
        </w:tc>
        <w:tc>
          <w:tcPr>
            <w:tcW w:w="3437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461D88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类说明：这个客户端可连接支持 OpenAI Chat Completions 格式的服务。</w:t>
            </w:r>
          </w:p>
        </w:tc>
      </w:tr>
      <w:tr w14:paraId="01BAF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9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B2C576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18</w:t>
            </w:r>
          </w:p>
        </w:tc>
        <w:tc>
          <w:tcPr>
            <w:tcW w:w="5635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7DC3E8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def __init__(</w:t>
            </w:r>
          </w:p>
        </w:tc>
        <w:tc>
          <w:tcPr>
            <w:tcW w:w="3437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B6597A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开始定义初始化方法。创建客户端对象时，Python 会自动执行它。</w:t>
            </w:r>
          </w:p>
        </w:tc>
      </w:tr>
      <w:tr w14:paraId="3ED83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65F38D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19</w:t>
            </w:r>
          </w:p>
        </w:tc>
        <w:tc>
          <w:tcPr>
            <w:tcW w:w="56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CEFC64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    self, model: str, api_key: str, base_url: str, timeout: float = 60</w:t>
            </w:r>
          </w:p>
        </w:tc>
        <w:tc>
          <w:tcPr>
            <w:tcW w:w="343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D86036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初始化方法接收模型名、密钥、接口地址和超时时间；`: str` 等是类型提示，不会改变运行结果。</w:t>
            </w:r>
          </w:p>
        </w:tc>
      </w:tr>
      <w:tr w14:paraId="1DA19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9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28C699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20</w:t>
            </w:r>
          </w:p>
        </w:tc>
        <w:tc>
          <w:tcPr>
            <w:tcW w:w="5635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85FD91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) -&gt; None:</w:t>
            </w:r>
          </w:p>
        </w:tc>
        <w:tc>
          <w:tcPr>
            <w:tcW w:w="3437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29A8E5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初始化方法定义结束。`-&gt; None` 表示它不返回一个结果。</w:t>
            </w:r>
          </w:p>
        </w:tc>
      </w:tr>
      <w:tr w14:paraId="3521D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8EF6E6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21</w:t>
            </w:r>
          </w:p>
        </w:tc>
        <w:tc>
          <w:tcPr>
            <w:tcW w:w="56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2412B1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    self.model = model</w:t>
            </w:r>
          </w:p>
        </w:tc>
        <w:tc>
          <w:tcPr>
            <w:tcW w:w="343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651C0D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把模型名保存到当前对象中，后面请求模型时需要使用。self 表示“当前这个对象”。</w:t>
            </w:r>
          </w:p>
        </w:tc>
      </w:tr>
      <w:tr w14:paraId="72CA4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9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07479A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22</w:t>
            </w:r>
          </w:p>
        </w:tc>
        <w:tc>
          <w:tcPr>
            <w:tcW w:w="5635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7C7BBD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    self.client = OpenAI(api_key=api_key, base_url=base_url, timeout=timeout)</w:t>
            </w:r>
          </w:p>
        </w:tc>
        <w:tc>
          <w:tcPr>
            <w:tcW w:w="3437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4F3EFD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真正创建 OpenAI 客户端，并设置 60 秒超时，避免网络无响应时无限等待。</w:t>
            </w:r>
          </w:p>
        </w:tc>
      </w:tr>
      <w:tr w14:paraId="74919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9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FEF31F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24</w:t>
            </w:r>
          </w:p>
        </w:tc>
        <w:tc>
          <w:tcPr>
            <w:tcW w:w="5635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F0FA6F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def generate(self, prompt: str, system_prompt: str) -&gt; str:</w:t>
            </w:r>
          </w:p>
        </w:tc>
        <w:tc>
          <w:tcPr>
            <w:tcW w:w="3437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F502CF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定义 generate 方法：给模型发送用户上下文和系统提示词，并返回模型文本。</w:t>
            </w:r>
          </w:p>
        </w:tc>
      </w:tr>
      <w:tr w14:paraId="56A91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4E7E98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25</w:t>
            </w:r>
          </w:p>
        </w:tc>
        <w:tc>
          <w:tcPr>
            <w:tcW w:w="56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302978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    print("正在调用大语言模型...")</w:t>
            </w:r>
          </w:p>
        </w:tc>
        <w:tc>
          <w:tcPr>
            <w:tcW w:w="343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E849E8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在终端显示进度，告诉你程序正在等待模型服务回复。</w:t>
            </w:r>
          </w:p>
        </w:tc>
      </w:tr>
      <w:tr w14:paraId="1C838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9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1620D3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26</w:t>
            </w:r>
          </w:p>
        </w:tc>
        <w:tc>
          <w:tcPr>
            <w:tcW w:w="5635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DCFDAF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    response = self.client.chat.completions.create(</w:t>
            </w:r>
          </w:p>
        </w:tc>
        <w:tc>
          <w:tcPr>
            <w:tcW w:w="3437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41F83D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调用模型的聊天接口，返回结果保存到 response 变量。</w:t>
            </w:r>
          </w:p>
        </w:tc>
      </w:tr>
      <w:tr w14:paraId="508C8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8CB4E0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27</w:t>
            </w:r>
          </w:p>
        </w:tc>
        <w:tc>
          <w:tcPr>
            <w:tcW w:w="56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5052DD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        model=self.model,</w:t>
            </w:r>
          </w:p>
        </w:tc>
        <w:tc>
          <w:tcPr>
            <w:tcW w:w="343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6AEA59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指定本次调用所用的模型名称。</w:t>
            </w:r>
          </w:p>
        </w:tc>
      </w:tr>
      <w:tr w14:paraId="11DFE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9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1A7B31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28</w:t>
            </w:r>
          </w:p>
        </w:tc>
        <w:tc>
          <w:tcPr>
            <w:tcW w:w="5635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42E987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        messages=[</w:t>
            </w:r>
          </w:p>
        </w:tc>
        <w:tc>
          <w:tcPr>
            <w:tcW w:w="3437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9144A3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开始构造消息列表。聊天模型通常通过一组消息接收上下文。</w:t>
            </w:r>
          </w:p>
        </w:tc>
      </w:tr>
      <w:tr w14:paraId="588C6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9DBEAD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29</w:t>
            </w:r>
          </w:p>
        </w:tc>
        <w:tc>
          <w:tcPr>
            <w:tcW w:w="56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A43739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            {"role": "system", "content": system_prompt},</w:t>
            </w:r>
          </w:p>
        </w:tc>
        <w:tc>
          <w:tcPr>
            <w:tcW w:w="343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D6B7B4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system 消息放入规则，例如只能输出 Thought 和 Action。</w:t>
            </w:r>
          </w:p>
        </w:tc>
      </w:tr>
      <w:tr w14:paraId="64A30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9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47BA72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30</w:t>
            </w:r>
          </w:p>
        </w:tc>
        <w:tc>
          <w:tcPr>
            <w:tcW w:w="5635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FCD84D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            {"role": "user", "content": prompt},</w:t>
            </w:r>
          </w:p>
        </w:tc>
        <w:tc>
          <w:tcPr>
            <w:tcW w:w="3437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62DC21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user 消息放入本轮累计的用户请求、模型回答和工具结果。</w:t>
            </w:r>
          </w:p>
        </w:tc>
      </w:tr>
      <w:tr w14:paraId="32213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DE5DB2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31</w:t>
            </w:r>
          </w:p>
        </w:tc>
        <w:tc>
          <w:tcPr>
            <w:tcW w:w="56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82BA26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        ],</w:t>
            </w:r>
          </w:p>
        </w:tc>
        <w:tc>
          <w:tcPr>
            <w:tcW w:w="343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3487C4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消息列表结束。</w:t>
            </w:r>
          </w:p>
        </w:tc>
      </w:tr>
      <w:tr w14:paraId="6C4DD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9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0E3159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32</w:t>
            </w:r>
          </w:p>
        </w:tc>
        <w:tc>
          <w:tcPr>
            <w:tcW w:w="5635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239E03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        stream=False,</w:t>
            </w:r>
          </w:p>
        </w:tc>
        <w:tc>
          <w:tcPr>
            <w:tcW w:w="3437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B0D00E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关闭流式输出：等模型生成完整回答后一次返回。</w:t>
            </w:r>
          </w:p>
        </w:tc>
      </w:tr>
      <w:tr w14:paraId="4C35A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88ED1B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33</w:t>
            </w:r>
          </w:p>
        </w:tc>
        <w:tc>
          <w:tcPr>
            <w:tcW w:w="56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6828D7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    )</w:t>
            </w:r>
          </w:p>
        </w:tc>
        <w:tc>
          <w:tcPr>
            <w:tcW w:w="343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B6E973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模型调用参数结束。</w:t>
            </w:r>
          </w:p>
        </w:tc>
      </w:tr>
      <w:tr w14:paraId="76489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9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530D1A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34</w:t>
            </w:r>
          </w:p>
        </w:tc>
        <w:tc>
          <w:tcPr>
            <w:tcW w:w="5635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509645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    answer = response.choices[0].message.content</w:t>
            </w:r>
          </w:p>
        </w:tc>
        <w:tc>
          <w:tcPr>
            <w:tcW w:w="3437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170E9E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从服务返回的结构中取出第一条候选回答的文本内容。</w:t>
            </w:r>
          </w:p>
        </w:tc>
      </w:tr>
      <w:tr w14:paraId="6ED89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A7AC68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35</w:t>
            </w:r>
          </w:p>
        </w:tc>
        <w:tc>
          <w:tcPr>
            <w:tcW w:w="56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A580A4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    if not answer:</w:t>
            </w:r>
            <w:bookmarkStart w:id="0" w:name="_GoBack"/>
            <w:bookmarkEnd w:id="0"/>
          </w:p>
        </w:tc>
        <w:tc>
          <w:tcPr>
            <w:tcW w:w="343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6F1D34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如果模型没有返回文本，就进入下面的错误处理。</w:t>
            </w:r>
          </w:p>
        </w:tc>
      </w:tr>
      <w:tr w14:paraId="16B18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9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21EB07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36</w:t>
            </w:r>
          </w:p>
        </w:tc>
        <w:tc>
          <w:tcPr>
            <w:tcW w:w="5635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58146E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        raise RuntimeError("模型返回了空响应。")</w:t>
            </w:r>
          </w:p>
        </w:tc>
        <w:tc>
          <w:tcPr>
            <w:tcW w:w="3437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9F1328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主动抛出错误，让外层程序告诉你模型返回为空。</w:t>
            </w:r>
          </w:p>
        </w:tc>
      </w:tr>
      <w:tr w14:paraId="5EAFE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4A20F4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37</w:t>
            </w:r>
          </w:p>
        </w:tc>
        <w:tc>
          <w:tcPr>
            <w:tcW w:w="56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61296F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    return answer</w:t>
            </w:r>
          </w:p>
        </w:tc>
        <w:tc>
          <w:tcPr>
            <w:tcW w:w="343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F275F0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正常情况下把模型回答交给调用者。</w:t>
            </w:r>
          </w:p>
        </w:tc>
      </w:tr>
      <w:tr w14:paraId="01C51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9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675E6B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40</w:t>
            </w:r>
          </w:p>
        </w:tc>
        <w:tc>
          <w:tcPr>
            <w:tcW w:w="5635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A36152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>AVAILABLE_TOOLS: dict[str, Callable[..., str]] = {</w:t>
            </w:r>
          </w:p>
        </w:tc>
        <w:tc>
          <w:tcPr>
            <w:tcW w:w="3437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00B0FA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建立工具注册表。键是模型会写出的工具名，值是真正执行的 Python 函数。</w:t>
            </w:r>
          </w:p>
        </w:tc>
      </w:tr>
      <w:tr w14:paraId="06EE0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E53FD5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41</w:t>
            </w:r>
          </w:p>
        </w:tc>
        <w:tc>
          <w:tcPr>
            <w:tcW w:w="56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58A6A2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"get_weather": get_weather,</w:t>
            </w:r>
          </w:p>
        </w:tc>
        <w:tc>
          <w:tcPr>
            <w:tcW w:w="343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8ABD65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注册天气查询工具。模型输出 get_weather(...) 时会找到它。</w:t>
            </w:r>
          </w:p>
        </w:tc>
      </w:tr>
      <w:tr w14:paraId="38F57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9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23165B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42</w:t>
            </w:r>
          </w:p>
        </w:tc>
        <w:tc>
          <w:tcPr>
            <w:tcW w:w="5635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E0D5A6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"get_attraction": get_attraction,</w:t>
            </w:r>
          </w:p>
        </w:tc>
        <w:tc>
          <w:tcPr>
            <w:tcW w:w="3437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DA2D32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注册景点推荐工具。模型输出 get_attraction(...) 时会找到它。</w:t>
            </w:r>
          </w:p>
        </w:tc>
      </w:tr>
      <w:tr w14:paraId="077DB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A91D69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43</w:t>
            </w:r>
          </w:p>
        </w:tc>
        <w:tc>
          <w:tcPr>
            <w:tcW w:w="56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A73CE7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>}</w:t>
            </w:r>
          </w:p>
        </w:tc>
        <w:tc>
          <w:tcPr>
            <w:tcW w:w="343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544016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工具字典结束。</w:t>
            </w:r>
          </w:p>
        </w:tc>
      </w:tr>
      <w:tr w14:paraId="5AFAA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9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220E21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46</w:t>
            </w:r>
          </w:p>
        </w:tc>
        <w:tc>
          <w:tcPr>
            <w:tcW w:w="5635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4AAEB7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>def load_llm() -&gt; OpenAICompatibleClient:</w:t>
            </w:r>
          </w:p>
        </w:tc>
        <w:tc>
          <w:tcPr>
            <w:tcW w:w="3437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0AD263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定义 load_llm 函数，专门负责读取配置并创建模型客户端。</w:t>
            </w:r>
          </w:p>
        </w:tc>
      </w:tr>
      <w:tr w14:paraId="2ABDA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99EBC3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47</w:t>
            </w:r>
          </w:p>
        </w:tc>
        <w:tc>
          <w:tcPr>
            <w:tcW w:w="56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A3A71F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"""从环境变量读取模型配置，并在缺失时给出可操作的提示。"""</w:t>
            </w:r>
          </w:p>
        </w:tc>
        <w:tc>
          <w:tcPr>
            <w:tcW w:w="343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7A66E0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函数说明，解释它的职责。</w:t>
            </w:r>
          </w:p>
        </w:tc>
      </w:tr>
      <w:tr w14:paraId="1BC78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9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347603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48</w:t>
            </w:r>
          </w:p>
        </w:tc>
        <w:tc>
          <w:tcPr>
            <w:tcW w:w="5635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0358F3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load_dotenv()</w:t>
            </w:r>
          </w:p>
        </w:tc>
        <w:tc>
          <w:tcPr>
            <w:tcW w:w="3437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879A65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读取当前目录的 .env 文件，把其中的键值变成环境变量。</w:t>
            </w:r>
          </w:p>
        </w:tc>
      </w:tr>
      <w:tr w14:paraId="1FBAD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03D117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49</w:t>
            </w:r>
          </w:p>
        </w:tc>
        <w:tc>
          <w:tcPr>
            <w:tcW w:w="56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3D5A3A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required = ("LLM_API_KEY", "LLM_BASE_URL", "LLM_MODEL_ID")</w:t>
            </w:r>
          </w:p>
        </w:tc>
        <w:tc>
          <w:tcPr>
            <w:tcW w:w="343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D95E75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列出运行模型必须具备的三个配置项。</w:t>
            </w:r>
          </w:p>
        </w:tc>
      </w:tr>
      <w:tr w14:paraId="19EA9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9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E3B47F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50</w:t>
            </w:r>
          </w:p>
        </w:tc>
        <w:tc>
          <w:tcPr>
            <w:tcW w:w="5635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C31804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missing = [name for name in required if not os.getenv(name)]</w:t>
            </w:r>
          </w:p>
        </w:tc>
        <w:tc>
          <w:tcPr>
            <w:tcW w:w="3437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BCCF1A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逐个检查配置是否为空，把缺失项收集到 missing 列表中。</w:t>
            </w:r>
          </w:p>
        </w:tc>
      </w:tr>
      <w:tr w14:paraId="7B3A0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36967D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51</w:t>
            </w:r>
          </w:p>
        </w:tc>
        <w:tc>
          <w:tcPr>
            <w:tcW w:w="56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46FD01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if missing:</w:t>
            </w:r>
          </w:p>
        </w:tc>
        <w:tc>
          <w:tcPr>
            <w:tcW w:w="343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3ACA01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如果 missing 不为空，就说明配置不完整。</w:t>
            </w:r>
          </w:p>
        </w:tc>
      </w:tr>
      <w:tr w14:paraId="67BF0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9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E22A2C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52</w:t>
            </w:r>
          </w:p>
        </w:tc>
        <w:tc>
          <w:tcPr>
            <w:tcW w:w="5635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9E7AE1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    raise RuntimeError(</w:t>
            </w:r>
          </w:p>
        </w:tc>
        <w:tc>
          <w:tcPr>
            <w:tcW w:w="3437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4759B2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开始构造一个清晰的错误信息。</w:t>
            </w:r>
          </w:p>
        </w:tc>
      </w:tr>
      <w:tr w14:paraId="2E8EB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B31C88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53</w:t>
            </w:r>
          </w:p>
        </w:tc>
        <w:tc>
          <w:tcPr>
            <w:tcW w:w="56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F27F92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        "缺少配置：" + ", ".join(missing) + "。请复制 .env.example 为 .env 并填写真实值，"</w:t>
            </w:r>
          </w:p>
        </w:tc>
        <w:tc>
          <w:tcPr>
            <w:tcW w:w="343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8F8316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错误信息的前半部分会列出缺少了哪些配置。</w:t>
            </w:r>
          </w:p>
        </w:tc>
      </w:tr>
      <w:tr w14:paraId="38BB3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9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AE4BD9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54</w:t>
            </w:r>
          </w:p>
        </w:tc>
        <w:tc>
          <w:tcPr>
            <w:tcW w:w="5635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5D291A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        "再运行程序。"</w:t>
            </w:r>
          </w:p>
        </w:tc>
        <w:tc>
          <w:tcPr>
            <w:tcW w:w="3437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44FBC0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错误信息的后半部分告诉你应如何处理。</w:t>
            </w:r>
          </w:p>
        </w:tc>
      </w:tr>
      <w:tr w14:paraId="3294F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DE4651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55</w:t>
            </w:r>
          </w:p>
        </w:tc>
        <w:tc>
          <w:tcPr>
            <w:tcW w:w="56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029684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    )</w:t>
            </w:r>
          </w:p>
        </w:tc>
        <w:tc>
          <w:tcPr>
            <w:tcW w:w="343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C2A05D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错误信息构造结束。</w:t>
            </w:r>
          </w:p>
        </w:tc>
      </w:tr>
      <w:tr w14:paraId="2E617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9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69FBEE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56</w:t>
            </w:r>
          </w:p>
        </w:tc>
        <w:tc>
          <w:tcPr>
            <w:tcW w:w="5635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679547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return OpenAICompatibleClient(</w:t>
            </w:r>
          </w:p>
        </w:tc>
        <w:tc>
          <w:tcPr>
            <w:tcW w:w="3437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9CB852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配置完整时，创建并返回一个模型客户端对象。</w:t>
            </w:r>
          </w:p>
        </w:tc>
      </w:tr>
      <w:tr w14:paraId="1BD5D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0527E7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57</w:t>
            </w:r>
          </w:p>
        </w:tc>
        <w:tc>
          <w:tcPr>
            <w:tcW w:w="56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77343E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    model=os.environ["LLM_MODEL_ID"],</w:t>
            </w:r>
          </w:p>
        </w:tc>
        <w:tc>
          <w:tcPr>
            <w:tcW w:w="343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35C494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从环境变量取出模型名称。</w:t>
            </w:r>
          </w:p>
        </w:tc>
      </w:tr>
      <w:tr w14:paraId="6E535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9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C6E4FB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58</w:t>
            </w:r>
          </w:p>
        </w:tc>
        <w:tc>
          <w:tcPr>
            <w:tcW w:w="5635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8B1B3A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    api_key=os.environ["LLM_API_KEY"],</w:t>
            </w:r>
          </w:p>
        </w:tc>
        <w:tc>
          <w:tcPr>
            <w:tcW w:w="3437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1C83C6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从环境变量取出模型 API 密钥。请勿把真实密钥写进代码或上传 Git。</w:t>
            </w:r>
          </w:p>
        </w:tc>
      </w:tr>
      <w:tr w14:paraId="0D43C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623BC9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59</w:t>
            </w:r>
          </w:p>
        </w:tc>
        <w:tc>
          <w:tcPr>
            <w:tcW w:w="56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5B4FE7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    base_url=os.environ["LLM_BASE_URL"],</w:t>
            </w:r>
          </w:p>
        </w:tc>
        <w:tc>
          <w:tcPr>
            <w:tcW w:w="343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B9D912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从环境变量取出模型服务地址。</w:t>
            </w:r>
          </w:p>
        </w:tc>
      </w:tr>
      <w:tr w14:paraId="3E0D70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9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29E8EA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60</w:t>
            </w:r>
          </w:p>
        </w:tc>
        <w:tc>
          <w:tcPr>
            <w:tcW w:w="5635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B96E78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    timeout=float(os.getenv("LLM_TIMEOUT", "60")),</w:t>
            </w:r>
          </w:p>
        </w:tc>
        <w:tc>
          <w:tcPr>
            <w:tcW w:w="3437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D5D669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读取可选的超时时间；没有设置时默认使用 60 秒，并把文本转换成数字。</w:t>
            </w:r>
          </w:p>
        </w:tc>
      </w:tr>
      <w:tr w14:paraId="49B8F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DA9C0A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61</w:t>
            </w:r>
          </w:p>
        </w:tc>
        <w:tc>
          <w:tcPr>
            <w:tcW w:w="56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D8B920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)</w:t>
            </w:r>
          </w:p>
        </w:tc>
        <w:tc>
          <w:tcPr>
            <w:tcW w:w="343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184BC5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创建客户端的参数结束。</w:t>
            </w:r>
          </w:p>
        </w:tc>
      </w:tr>
      <w:tr w14:paraId="6490A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9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19714E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64</w:t>
            </w:r>
          </w:p>
        </w:tc>
        <w:tc>
          <w:tcPr>
            <w:tcW w:w="5635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3769B0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>def parse_action(output: str) -&gt; str:</w:t>
            </w:r>
          </w:p>
        </w:tc>
        <w:tc>
          <w:tcPr>
            <w:tcW w:w="3437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DC98E5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定义 parse_action：从模型完整回答中拿到 Action 后面的内容。</w:t>
            </w:r>
          </w:p>
        </w:tc>
      </w:tr>
      <w:tr w14:paraId="4513D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8E5742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65</w:t>
            </w:r>
          </w:p>
        </w:tc>
        <w:tc>
          <w:tcPr>
            <w:tcW w:w="56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F05863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"""从模型的一对 Thought-Action 输出中提取 Action。"""</w:t>
            </w:r>
          </w:p>
        </w:tc>
        <w:tc>
          <w:tcPr>
            <w:tcW w:w="343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CDE6CC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函数说明，指出它只做解析工作。</w:t>
            </w:r>
          </w:p>
        </w:tc>
      </w:tr>
      <w:tr w14:paraId="6ED2B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9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DF388F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66</w:t>
            </w:r>
          </w:p>
        </w:tc>
        <w:tc>
          <w:tcPr>
            <w:tcW w:w="5635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58C6FE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match = re.search(r"^Action:\s*(.+)$", output, re.MULTILINE)</w:t>
            </w:r>
          </w:p>
        </w:tc>
        <w:tc>
          <w:tcPr>
            <w:tcW w:w="3437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2269E7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正则表达式查找以 Action: 开头的一行；re.MULTILINE 允许逐行匹配。</w:t>
            </w:r>
          </w:p>
        </w:tc>
      </w:tr>
      <w:tr w14:paraId="0D1DF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BA8CEC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67</w:t>
            </w:r>
          </w:p>
        </w:tc>
        <w:tc>
          <w:tcPr>
            <w:tcW w:w="56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F3A80A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if not match:</w:t>
            </w:r>
          </w:p>
        </w:tc>
        <w:tc>
          <w:tcPr>
            <w:tcW w:w="343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E5CC35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没有匹配到 Action 时进入错误分支。</w:t>
            </w:r>
          </w:p>
        </w:tc>
      </w:tr>
      <w:tr w14:paraId="1F685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9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4A33B1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68</w:t>
            </w:r>
          </w:p>
        </w:tc>
        <w:tc>
          <w:tcPr>
            <w:tcW w:w="5635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49542D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    raise ValueError("未能解析到 Action 字段。")</w:t>
            </w:r>
          </w:p>
        </w:tc>
        <w:tc>
          <w:tcPr>
            <w:tcW w:w="3437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1BD100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抛出 ValueError。外层会把它当作一次可纠正的观察结果反馈给模型。</w:t>
            </w:r>
          </w:p>
        </w:tc>
      </w:tr>
      <w:tr w14:paraId="3CFA7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A83638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69</w:t>
            </w:r>
          </w:p>
        </w:tc>
        <w:tc>
          <w:tcPr>
            <w:tcW w:w="56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DA6FA6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return match.group(1).strip()</w:t>
            </w:r>
          </w:p>
        </w:tc>
        <w:tc>
          <w:tcPr>
            <w:tcW w:w="343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B39DF0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取出括号中的第一段匹配文本并去掉首尾空白。</w:t>
            </w:r>
          </w:p>
        </w:tc>
      </w:tr>
      <w:tr w14:paraId="067F7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9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CB24DE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72</w:t>
            </w:r>
          </w:p>
        </w:tc>
        <w:tc>
          <w:tcPr>
            <w:tcW w:w="5635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3B05EC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>def run_agent(user_prompt: str, max_steps: int = 5) -&gt; str:</w:t>
            </w:r>
          </w:p>
        </w:tc>
        <w:tc>
          <w:tcPr>
            <w:tcW w:w="3437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526A62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定义智能体主循环。user_prompt 是你的问题，max_steps 限制最多循环 5 次。</w:t>
            </w:r>
          </w:p>
        </w:tc>
      </w:tr>
      <w:tr w14:paraId="55866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2CF87D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73</w:t>
            </w:r>
          </w:p>
        </w:tc>
        <w:tc>
          <w:tcPr>
            <w:tcW w:w="56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99D50E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"""运行 Thought-Action-Observation 循环，返回最终回答。"""</w:t>
            </w:r>
          </w:p>
        </w:tc>
        <w:tc>
          <w:tcPr>
            <w:tcW w:w="343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DA813D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函数说明：这里实现 Thought Action Observation 的反复循环。</w:t>
            </w:r>
          </w:p>
        </w:tc>
      </w:tr>
      <w:tr w14:paraId="74DE7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9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A2F943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74</w:t>
            </w:r>
          </w:p>
        </w:tc>
        <w:tc>
          <w:tcPr>
            <w:tcW w:w="5635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86E5C1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llm = load_llm()</w:t>
            </w:r>
          </w:p>
        </w:tc>
        <w:tc>
          <w:tcPr>
            <w:tcW w:w="3437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763E3E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读取配置并创建可用的模型客户端。</w:t>
            </w:r>
          </w:p>
        </w:tc>
      </w:tr>
      <w:tr w14:paraId="0DC63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DECFE2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75</w:t>
            </w:r>
          </w:p>
        </w:tc>
        <w:tc>
          <w:tcPr>
            <w:tcW w:w="56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2857D7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prompt_history = [f"用户请求：{user_prompt}"]</w:t>
            </w:r>
          </w:p>
        </w:tc>
        <w:tc>
          <w:tcPr>
            <w:tcW w:w="343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D8CFC9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初始化对话历史。列表中的每一项都会在下一轮发送给模型。</w:t>
            </w:r>
          </w:p>
        </w:tc>
      </w:tr>
      <w:tr w14:paraId="19922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12F06D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77</w:t>
            </w:r>
          </w:p>
        </w:tc>
        <w:tc>
          <w:tcPr>
            <w:tcW w:w="56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DA6527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for step in range(1, max_steps + 1):</w:t>
            </w:r>
          </w:p>
        </w:tc>
        <w:tc>
          <w:tcPr>
            <w:tcW w:w="343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DE9D8F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循环从 1 到 max_steps。限制次数可以避免模型因格式错误或判断失误无限循环。</w:t>
            </w:r>
          </w:p>
        </w:tc>
      </w:tr>
      <w:tr w14:paraId="3E3E8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9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C60A38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78</w:t>
            </w:r>
          </w:p>
        </w:tc>
        <w:tc>
          <w:tcPr>
            <w:tcW w:w="5635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D21903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    print(f"\n--- 循环 {step} ---")</w:t>
            </w:r>
          </w:p>
        </w:tc>
        <w:tc>
          <w:tcPr>
            <w:tcW w:w="3437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A19451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打印当前是第几轮，方便你观察执行过程。</w:t>
            </w:r>
          </w:p>
        </w:tc>
      </w:tr>
      <w:tr w14:paraId="4E709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0C9C0B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79</w:t>
            </w:r>
          </w:p>
        </w:tc>
        <w:tc>
          <w:tcPr>
            <w:tcW w:w="56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D86682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    llm_output = llm.generate("\n".join(prompt_history), AGENT_SYSTEM_PROMPT).strip()</w:t>
            </w:r>
          </w:p>
        </w:tc>
        <w:tc>
          <w:tcPr>
            <w:tcW w:w="343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254C44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把历史拼成一个长文本，发送给模型；strip 会删掉回答两端多余空格和换行。</w:t>
            </w:r>
          </w:p>
        </w:tc>
      </w:tr>
      <w:tr w14:paraId="76A81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9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C5742B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80</w:t>
            </w:r>
          </w:p>
        </w:tc>
        <w:tc>
          <w:tcPr>
            <w:tcW w:w="5635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ACA5BC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    print(f"模型输出：\n{llm_output}")</w:t>
            </w:r>
          </w:p>
        </w:tc>
        <w:tc>
          <w:tcPr>
            <w:tcW w:w="3437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29A380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把模型原始回答打印出来，方便调试。</w:t>
            </w:r>
          </w:p>
        </w:tc>
      </w:tr>
      <w:tr w14:paraId="78667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9F57E6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81</w:t>
            </w:r>
          </w:p>
        </w:tc>
        <w:tc>
          <w:tcPr>
            <w:tcW w:w="56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26615C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    prompt_history.append(llm_output)</w:t>
            </w:r>
          </w:p>
        </w:tc>
        <w:tc>
          <w:tcPr>
            <w:tcW w:w="343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50F4ED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把模型回答加入历史，这样下一轮模型能知道自己刚才做了什么。</w:t>
            </w:r>
          </w:p>
        </w:tc>
      </w:tr>
      <w:tr w14:paraId="243CF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5C49FC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83</w:t>
            </w:r>
          </w:p>
        </w:tc>
        <w:tc>
          <w:tcPr>
            <w:tcW w:w="56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D97935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    try:</w:t>
            </w:r>
          </w:p>
        </w:tc>
        <w:tc>
          <w:tcPr>
            <w:tcW w:w="343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B59080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开始 try 区块。这里的解析或工具调用出错后，不会直接让整个程序崩溃。</w:t>
            </w:r>
          </w:p>
        </w:tc>
      </w:tr>
      <w:tr w14:paraId="101CD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9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0E5A97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84</w:t>
            </w:r>
          </w:p>
        </w:tc>
        <w:tc>
          <w:tcPr>
            <w:tcW w:w="5635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38E8F6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        action = parse_action(llm_output)</w:t>
            </w:r>
          </w:p>
        </w:tc>
        <w:tc>
          <w:tcPr>
            <w:tcW w:w="3437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1C10FA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调用 parse_action，取出模型要求执行的动作。</w:t>
            </w:r>
          </w:p>
        </w:tc>
      </w:tr>
      <w:tr w14:paraId="54D52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6C1563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85</w:t>
            </w:r>
          </w:p>
        </w:tc>
        <w:tc>
          <w:tcPr>
            <w:tcW w:w="56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C3FCB2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        finish = re.fullmatch(r"Finish\[(.*)\]", action, re.DOTALL)</w:t>
            </w:r>
          </w:p>
        </w:tc>
        <w:tc>
          <w:tcPr>
            <w:tcW w:w="343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3FC093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检查 Action 是否是 Finish[最终答案] 这种结束格式。</w:t>
            </w:r>
          </w:p>
        </w:tc>
      </w:tr>
      <w:tr w14:paraId="35EE7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9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90963C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86</w:t>
            </w:r>
          </w:p>
        </w:tc>
        <w:tc>
          <w:tcPr>
            <w:tcW w:w="5635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76FDA9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        if finish:</w:t>
            </w:r>
          </w:p>
        </w:tc>
        <w:tc>
          <w:tcPr>
            <w:tcW w:w="3437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5C2A6B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如果是结束格式，说明模型已经具备足够信息。</w:t>
            </w:r>
          </w:p>
        </w:tc>
      </w:tr>
      <w:tr w14:paraId="2E45D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A851EC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87</w:t>
            </w:r>
          </w:p>
        </w:tc>
        <w:tc>
          <w:tcPr>
            <w:tcW w:w="56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35A6B2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            return finish.group(1).strip()</w:t>
            </w:r>
          </w:p>
        </w:tc>
        <w:tc>
          <w:tcPr>
            <w:tcW w:w="343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3833C6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取出方括号里的最终答案，结束 run_agent 函数并返回给用户。</w:t>
            </w:r>
          </w:p>
        </w:tc>
      </w:tr>
      <w:tr w14:paraId="027B5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AD038E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89</w:t>
            </w:r>
          </w:p>
        </w:tc>
        <w:tc>
          <w:tcPr>
            <w:tcW w:w="56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DC12DB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        tool_call = re.fullmatch(r"(\w+)\((.*)\)", action, re.DOTALL)</w:t>
            </w:r>
          </w:p>
        </w:tc>
        <w:tc>
          <w:tcPr>
            <w:tcW w:w="343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F46A72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如果不是结束指令，就按 函数名(参数) 的形式解析工具调用。</w:t>
            </w:r>
          </w:p>
        </w:tc>
      </w:tr>
      <w:tr w14:paraId="647F0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9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820FA0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90</w:t>
            </w:r>
          </w:p>
        </w:tc>
        <w:tc>
          <w:tcPr>
            <w:tcW w:w="5635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1CD0F8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        if not tool_call:</w:t>
            </w:r>
          </w:p>
        </w:tc>
        <w:tc>
          <w:tcPr>
            <w:tcW w:w="3437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812F46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解析失败表示模型输出不符合规定格式。</w:t>
            </w:r>
          </w:p>
        </w:tc>
      </w:tr>
      <w:tr w14:paraId="3157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316FFF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91</w:t>
            </w:r>
          </w:p>
        </w:tc>
        <w:tc>
          <w:tcPr>
            <w:tcW w:w="56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5E202A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            raise ValueError("Action 不是合法的工具调用或 Finish[最终答案]。")</w:t>
            </w:r>
          </w:p>
        </w:tc>
        <w:tc>
          <w:tcPr>
            <w:tcW w:w="343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89EF17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抛出格式错误，让模型在下一轮根据错误提示重试。</w:t>
            </w:r>
          </w:p>
        </w:tc>
      </w:tr>
      <w:tr w14:paraId="7186B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9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4ED9BB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92</w:t>
            </w:r>
          </w:p>
        </w:tc>
        <w:tc>
          <w:tcPr>
            <w:tcW w:w="5635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937E01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        tool_name, args_text = tool_call.groups()</w:t>
            </w:r>
          </w:p>
        </w:tc>
        <w:tc>
          <w:tcPr>
            <w:tcW w:w="3437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1CAC63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把匹配到的工具名和括号内参数文本分别保存。</w:t>
            </w:r>
          </w:p>
        </w:tc>
      </w:tr>
      <w:tr w14:paraId="1D3A8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8BB22A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93</w:t>
            </w:r>
          </w:p>
        </w:tc>
        <w:tc>
          <w:tcPr>
            <w:tcW w:w="56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7B5B1B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        if tool_name not in AVAILABLE_TOOLS:</w:t>
            </w:r>
          </w:p>
        </w:tc>
        <w:tc>
          <w:tcPr>
            <w:tcW w:w="343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D4B37D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检查这个工具名是否真的在注册表中，防止模型调用不存在的函数。</w:t>
            </w:r>
          </w:p>
        </w:tc>
      </w:tr>
      <w:tr w14:paraId="0E77C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9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A76469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94</w:t>
            </w:r>
          </w:p>
        </w:tc>
        <w:tc>
          <w:tcPr>
            <w:tcW w:w="5635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0E3D01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            raise ValueError(f"未定义的工具：{tool_name}")</w:t>
            </w:r>
          </w:p>
        </w:tc>
        <w:tc>
          <w:tcPr>
            <w:tcW w:w="3437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E1A4AF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工具未定义时抛出错误。</w:t>
            </w:r>
          </w:p>
        </w:tc>
      </w:tr>
      <w:tr w14:paraId="7E79E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9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0CD266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96</w:t>
            </w:r>
          </w:p>
        </w:tc>
        <w:tc>
          <w:tcPr>
            <w:tcW w:w="5635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E95960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        kwargs = dict(re.findall(r'(\w+)="([^"]*)"', args_text))</w:t>
            </w:r>
          </w:p>
        </w:tc>
        <w:tc>
          <w:tcPr>
            <w:tcW w:w="3437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60E087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用正则找出 city="北京" 这类键值对，再转换成 Python 字典。</w:t>
            </w:r>
          </w:p>
        </w:tc>
      </w:tr>
      <w:tr w14:paraId="79822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B230E0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97</w:t>
            </w:r>
          </w:p>
        </w:tc>
        <w:tc>
          <w:tcPr>
            <w:tcW w:w="56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02F265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        observation = AVAILABLE_TOOLS[tool_name](**kwargs)</w:t>
            </w:r>
          </w:p>
        </w:tc>
        <w:tc>
          <w:tcPr>
            <w:tcW w:w="343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3A5337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按工具名从字典取出函数，并用 **kwargs 把字典参数传给函数。</w:t>
            </w:r>
          </w:p>
        </w:tc>
      </w:tr>
      <w:tr w14:paraId="2039B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9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5F8449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98</w:t>
            </w:r>
          </w:p>
        </w:tc>
        <w:tc>
          <w:tcPr>
            <w:tcW w:w="5635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469491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    except (TypeError, ValueError) as exc:</w:t>
            </w:r>
          </w:p>
        </w:tc>
        <w:tc>
          <w:tcPr>
            <w:tcW w:w="3437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8E0EFA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捕获参数不匹配或格式错误。as exc 把具体错误保存下来。</w:t>
            </w:r>
          </w:p>
        </w:tc>
      </w:tr>
      <w:tr w14:paraId="52BF5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6145D5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99</w:t>
            </w:r>
          </w:p>
        </w:tc>
        <w:tc>
          <w:tcPr>
            <w:tcW w:w="56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3BB7D8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        observation = f"错误：{exc} 请严格按规定格式重试。"</w:t>
            </w:r>
          </w:p>
        </w:tc>
        <w:tc>
          <w:tcPr>
            <w:tcW w:w="343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AFAD7E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把错误变成 Observation，反馈给模型而不是中断整个任务。</w:t>
            </w:r>
          </w:p>
        </w:tc>
      </w:tr>
      <w:tr w14:paraId="1BAC1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731152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101</w:t>
            </w:r>
          </w:p>
        </w:tc>
        <w:tc>
          <w:tcPr>
            <w:tcW w:w="56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A1952B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    observation_message = f"Observation: {observation}"</w:t>
            </w:r>
          </w:p>
        </w:tc>
        <w:tc>
          <w:tcPr>
            <w:tcW w:w="343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FFF71E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给工具结果加上 Observation: 前缀，形成 ReAct 循环中的观察结果。</w:t>
            </w:r>
          </w:p>
        </w:tc>
      </w:tr>
      <w:tr w14:paraId="70B1F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9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B8DE1F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102</w:t>
            </w:r>
          </w:p>
        </w:tc>
        <w:tc>
          <w:tcPr>
            <w:tcW w:w="5635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BA4E51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    print(observation_message)</w:t>
            </w:r>
          </w:p>
        </w:tc>
        <w:tc>
          <w:tcPr>
            <w:tcW w:w="3437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532645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在终端显示工具结果或错误。</w:t>
            </w:r>
          </w:p>
        </w:tc>
      </w:tr>
      <w:tr w14:paraId="0FD93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661999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103</w:t>
            </w:r>
          </w:p>
        </w:tc>
        <w:tc>
          <w:tcPr>
            <w:tcW w:w="56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A33FD2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    prompt_history.append(observation_message)</w:t>
            </w:r>
          </w:p>
        </w:tc>
        <w:tc>
          <w:tcPr>
            <w:tcW w:w="343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7A4115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把观察结果加入历史，下一轮模型会据此决定下一步。</w:t>
            </w:r>
          </w:p>
        </w:tc>
      </w:tr>
      <w:tr w14:paraId="29A36B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42F5E2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105</w:t>
            </w:r>
          </w:p>
        </w:tc>
        <w:tc>
          <w:tcPr>
            <w:tcW w:w="56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A1CB87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raise RuntimeError(f"智能体在 {max_steps} 次循环内没有完成任务。")</w:t>
            </w:r>
          </w:p>
        </w:tc>
        <w:tc>
          <w:tcPr>
            <w:tcW w:w="343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6CAD78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五轮仍未完成时，抛出错误并停止，避免无限循环。</w:t>
            </w:r>
          </w:p>
        </w:tc>
      </w:tr>
      <w:tr w14:paraId="49FEA4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9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3B7FE8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108</w:t>
            </w:r>
          </w:p>
        </w:tc>
        <w:tc>
          <w:tcPr>
            <w:tcW w:w="5635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D8421E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>if __name__ == "__main__":</w:t>
            </w:r>
          </w:p>
        </w:tc>
        <w:tc>
          <w:tcPr>
            <w:tcW w:w="3437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F1F0A5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只有直接运行 main.py 时才执行下面的交互界面；被其他文件导入时不会执行。</w:t>
            </w:r>
          </w:p>
        </w:tc>
      </w:tr>
      <w:tr w14:paraId="21491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F33EB8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109</w:t>
            </w:r>
          </w:p>
        </w:tc>
        <w:tc>
          <w:tcPr>
            <w:tcW w:w="56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CA1C94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print("智能旅行助手已启动。输入 exit 或 quit 可退出。")</w:t>
            </w:r>
          </w:p>
        </w:tc>
        <w:tc>
          <w:tcPr>
            <w:tcW w:w="343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77D8D1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显示欢迎文字和退出方法。</w:t>
            </w:r>
          </w:p>
        </w:tc>
      </w:tr>
      <w:tr w14:paraId="41264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9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A3E6D6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110</w:t>
            </w:r>
          </w:p>
        </w:tc>
        <w:tc>
          <w:tcPr>
            <w:tcW w:w="5635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FCDB74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while True:</w:t>
            </w:r>
          </w:p>
        </w:tc>
        <w:tc>
          <w:tcPr>
            <w:tcW w:w="3437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367297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无限循环，使你可以连续提问多个问题。</w:t>
            </w:r>
          </w:p>
        </w:tc>
      </w:tr>
      <w:tr w14:paraId="2B535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B5DA24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111</w:t>
            </w:r>
          </w:p>
        </w:tc>
        <w:tc>
          <w:tcPr>
            <w:tcW w:w="56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107085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    question = input("\n请输入你的问题：").strip()</w:t>
            </w:r>
          </w:p>
        </w:tc>
        <w:tc>
          <w:tcPr>
            <w:tcW w:w="343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D9CF3B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等待你从键盘输入问题；strip 会删除首尾空格。</w:t>
            </w:r>
          </w:p>
        </w:tc>
      </w:tr>
      <w:tr w14:paraId="332D3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9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A46199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112</w:t>
            </w:r>
          </w:p>
        </w:tc>
        <w:tc>
          <w:tcPr>
            <w:tcW w:w="5635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98B01E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    if question.lower() in {"exit", "quit"}:</w:t>
            </w:r>
          </w:p>
        </w:tc>
        <w:tc>
          <w:tcPr>
            <w:tcW w:w="3437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A589E1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判断输入是否为 exit 或 quit；lower 使大小写都可识别。</w:t>
            </w:r>
          </w:p>
        </w:tc>
      </w:tr>
      <w:tr w14:paraId="1B9D3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CEDE8E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113</w:t>
            </w:r>
          </w:p>
        </w:tc>
        <w:tc>
          <w:tcPr>
            <w:tcW w:w="56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C1CCF6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        print("已退出智能旅行助手。")</w:t>
            </w:r>
          </w:p>
        </w:tc>
        <w:tc>
          <w:tcPr>
            <w:tcW w:w="343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CD55DD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显示退出提示。</w:t>
            </w:r>
          </w:p>
        </w:tc>
      </w:tr>
      <w:tr w14:paraId="38739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9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A526DD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114</w:t>
            </w:r>
          </w:p>
        </w:tc>
        <w:tc>
          <w:tcPr>
            <w:tcW w:w="5635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CA7BCF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        break</w:t>
            </w:r>
          </w:p>
        </w:tc>
        <w:tc>
          <w:tcPr>
            <w:tcW w:w="3437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CF7876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跳出 while 循环，程序结束。</w:t>
            </w:r>
          </w:p>
        </w:tc>
      </w:tr>
      <w:tr w14:paraId="2662A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183CEB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115</w:t>
            </w:r>
          </w:p>
        </w:tc>
        <w:tc>
          <w:tcPr>
            <w:tcW w:w="56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6D86EE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    if not question:</w:t>
            </w:r>
          </w:p>
        </w:tc>
        <w:tc>
          <w:tcPr>
            <w:tcW w:w="343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988F3B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判断是否直接按回车、没有输入任何内容。</w:t>
            </w:r>
          </w:p>
        </w:tc>
      </w:tr>
      <w:tr w14:paraId="6C289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9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4424E3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116</w:t>
            </w:r>
          </w:p>
        </w:tc>
        <w:tc>
          <w:tcPr>
            <w:tcW w:w="5635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29E1D7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        print("问题不能为空，请重新输入。")</w:t>
            </w:r>
          </w:p>
        </w:tc>
        <w:tc>
          <w:tcPr>
            <w:tcW w:w="3437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2E17D8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提示问题不能为空。</w:t>
            </w:r>
          </w:p>
        </w:tc>
      </w:tr>
      <w:tr w14:paraId="07AE4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D28205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117</w:t>
            </w:r>
          </w:p>
        </w:tc>
        <w:tc>
          <w:tcPr>
            <w:tcW w:w="56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196BCF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        continue</w:t>
            </w:r>
          </w:p>
        </w:tc>
        <w:tc>
          <w:tcPr>
            <w:tcW w:w="343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86E626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跳过本轮其余代码，回到下一次输入。</w:t>
            </w:r>
          </w:p>
        </w:tc>
      </w:tr>
      <w:tr w14:paraId="3BA42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9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B831EE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118</w:t>
            </w:r>
          </w:p>
        </w:tc>
        <w:tc>
          <w:tcPr>
            <w:tcW w:w="5635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560893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    try:</w:t>
            </w:r>
          </w:p>
        </w:tc>
        <w:tc>
          <w:tcPr>
            <w:tcW w:w="3437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F351C4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开始捕获一次完整任务运行过程中的所有异常。</w:t>
            </w:r>
          </w:p>
        </w:tc>
      </w:tr>
      <w:tr w14:paraId="493A3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739BB1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119</w:t>
            </w:r>
          </w:p>
        </w:tc>
        <w:tc>
          <w:tcPr>
            <w:tcW w:w="56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77D7C3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        result = run_agent(question)</w:t>
            </w:r>
          </w:p>
        </w:tc>
        <w:tc>
          <w:tcPr>
            <w:tcW w:w="343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30D8FC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把你的问题交给智能体主循环。</w:t>
            </w:r>
          </w:p>
        </w:tc>
      </w:tr>
      <w:tr w14:paraId="28AA3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9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7EE10F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120</w:t>
            </w:r>
          </w:p>
        </w:tc>
        <w:tc>
          <w:tcPr>
            <w:tcW w:w="5635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C26629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        print(f"\n任务完成，最终答案：{result}")</w:t>
            </w:r>
          </w:p>
        </w:tc>
        <w:tc>
          <w:tcPr>
            <w:tcW w:w="3437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5B52DC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在任务成功时打印最终回答。</w:t>
            </w:r>
          </w:p>
        </w:tc>
      </w:tr>
      <w:tr w14:paraId="5499B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76EB36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121</w:t>
            </w:r>
          </w:p>
        </w:tc>
        <w:tc>
          <w:tcPr>
            <w:tcW w:w="56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FD02F1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    except Exception as exc:</w:t>
            </w:r>
          </w:p>
        </w:tc>
        <w:tc>
          <w:tcPr>
            <w:tcW w:w="343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C457B2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捕获包括网络、密钥、模型服务在内的所有异常。</w:t>
            </w:r>
          </w:p>
        </w:tc>
      </w:tr>
      <w:tr w14:paraId="725BB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9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FF9A4F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122</w:t>
            </w:r>
          </w:p>
        </w:tc>
        <w:tc>
          <w:tcPr>
            <w:tcW w:w="5635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EB3958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        print(f"\n本次任务失败：{exc}")</w:t>
            </w:r>
          </w:p>
        </w:tc>
        <w:tc>
          <w:tcPr>
            <w:tcW w:w="3437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6232EB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显示错误后不退出，仍允许你输入下一个问题。</w:t>
            </w:r>
          </w:p>
        </w:tc>
      </w:tr>
    </w:tbl>
    <w:p w14:paraId="379B1911"/>
    <w:p w14:paraId="1E5D7EF5">
      <w:r>
        <w:br w:type="page"/>
      </w:r>
    </w:p>
    <w:p w14:paraId="6041BDD3">
      <w:pPr>
        <w:pStyle w:val="3"/>
      </w:pPr>
      <w:r>
        <w:t>system_prompt.py</w:t>
      </w:r>
    </w:p>
    <w:p w14:paraId="76C49412">
      <w:r>
        <w:rPr>
          <w:b/>
        </w:rPr>
        <w:t>阅读方式：</w:t>
      </w:r>
      <w:r>
        <w:t>左侧是文件中的实际行号，中间是该行代码，右侧解释它在程序中做的事。空白行仅用于分隔结构，因此不单独解释。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37"/>
        <w:gridCol w:w="3437"/>
        <w:gridCol w:w="3437"/>
      </w:tblGrid>
      <w:tr w14:paraId="1F3BA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5849A7">
            <w:pPr>
              <w:spacing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行号</w:t>
            </w:r>
          </w:p>
        </w:tc>
        <w:tc>
          <w:tcPr>
            <w:tcW w:w="3969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C0C9BA">
            <w:pPr>
              <w:spacing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代码</w:t>
            </w:r>
          </w:p>
        </w:tc>
        <w:tc>
          <w:tcPr>
            <w:tcW w:w="5102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0BBA13">
            <w:pPr>
              <w:spacing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逐行说明</w:t>
            </w:r>
          </w:p>
        </w:tc>
      </w:tr>
      <w:tr w14:paraId="559F5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191CA9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1</w:t>
            </w:r>
          </w:p>
        </w:tc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B567C8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>AGENT_SYSTEM_PROMPT = """</w:t>
            </w:r>
          </w:p>
        </w:tc>
        <w:tc>
          <w:tcPr>
            <w:tcW w:w="51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D9551D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创建名为 AGENT_SYSTEM_PROMPT 的多行字符串。三引号允许字符串跨多行。</w:t>
            </w:r>
          </w:p>
        </w:tc>
      </w:tr>
      <w:tr w14:paraId="7CCB6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E531FC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2</w:t>
            </w:r>
          </w:p>
        </w:tc>
        <w:tc>
          <w:tcPr>
            <w:tcW w:w="3969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0A4C77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>你是⼀个智能旅⾏助⼿。你的任务是分析⽤户的请求，并使⽤可⽤⼯具⼀步步地解决问题。</w:t>
            </w:r>
          </w:p>
        </w:tc>
        <w:tc>
          <w:tcPr>
            <w:tcW w:w="5102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7A4E9C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告诉模型它扮演旅行助手，并应当分步骤解决问题。</w:t>
            </w:r>
          </w:p>
        </w:tc>
      </w:tr>
      <w:tr w14:paraId="55D81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EC1ABC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3</w:t>
            </w:r>
          </w:p>
        </w:tc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E187D4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># 可⽤⼯具:</w:t>
            </w:r>
          </w:p>
        </w:tc>
        <w:tc>
          <w:tcPr>
            <w:tcW w:w="51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4C9A88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提示词的小标题：下面列出模型可用工具。</w:t>
            </w:r>
          </w:p>
        </w:tc>
      </w:tr>
      <w:tr w14:paraId="2AD3D5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4A1CB0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4</w:t>
            </w:r>
          </w:p>
        </w:tc>
        <w:tc>
          <w:tcPr>
            <w:tcW w:w="3969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C5AFD2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>- `get_weather(city: str)`: 查询指定城市的实时天⽓。</w:t>
            </w:r>
          </w:p>
        </w:tc>
        <w:tc>
          <w:tcPr>
            <w:tcW w:w="5102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81B345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说明天气工具的名字、参数和用途。模型据此知道如何写 Action。</w:t>
            </w:r>
          </w:p>
        </w:tc>
      </w:tr>
      <w:tr w14:paraId="67FA5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4E263A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5</w:t>
            </w:r>
          </w:p>
        </w:tc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A8B3D0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>- `get_attraction(city: str, weather: str)`: 根据城市和天⽓搜索推荐的旅游景点。</w:t>
            </w:r>
          </w:p>
        </w:tc>
        <w:tc>
          <w:tcPr>
            <w:tcW w:w="51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3AD026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说明景点工具需要城市和天气两个参数。</w:t>
            </w:r>
          </w:p>
        </w:tc>
      </w:tr>
      <w:tr w14:paraId="7AB5A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9003A2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6</w:t>
            </w:r>
          </w:p>
        </w:tc>
        <w:tc>
          <w:tcPr>
            <w:tcW w:w="3969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7FEAB5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># 输出格式要求:</w:t>
            </w:r>
          </w:p>
        </w:tc>
        <w:tc>
          <w:tcPr>
            <w:tcW w:w="5102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E0E06C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提示词的小标题：下面规定输出格式。</w:t>
            </w:r>
          </w:p>
        </w:tc>
      </w:tr>
      <w:tr w14:paraId="11D88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FC537B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7</w:t>
            </w:r>
          </w:p>
        </w:tc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AA9527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>你的每次回复必须严格遵循以下格式，包含⼀对Thought和Action：</w:t>
            </w:r>
          </w:p>
        </w:tc>
        <w:tc>
          <w:tcPr>
            <w:tcW w:w="51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617EB4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要求模型每次只给一对 Thought 和 Action，便于程序解析。</w:t>
            </w:r>
          </w:p>
        </w:tc>
      </w:tr>
      <w:tr w14:paraId="52ABA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A88EA8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8</w:t>
            </w:r>
          </w:p>
        </w:tc>
        <w:tc>
          <w:tcPr>
            <w:tcW w:w="3969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264FE1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>Thought: [你的思考过程和下⼀步计划]</w:t>
            </w:r>
          </w:p>
        </w:tc>
        <w:tc>
          <w:tcPr>
            <w:tcW w:w="5102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F9FBD0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Thought 是模型说明当前计划的位置；主程序不会执行它，只把它保留在上下文中。</w:t>
            </w:r>
          </w:p>
        </w:tc>
      </w:tr>
      <w:tr w14:paraId="65FF2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AE249B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9</w:t>
            </w:r>
          </w:p>
        </w:tc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9ECFA2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>Action: [你要执⾏的具体⾏动]</w:t>
            </w:r>
          </w:p>
        </w:tc>
        <w:tc>
          <w:tcPr>
            <w:tcW w:w="51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94EECF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Action 是主程序真正要解析并执行的内容。</w:t>
            </w:r>
          </w:p>
        </w:tc>
      </w:tr>
      <w:tr w14:paraId="3A298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F4C3A5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10</w:t>
            </w:r>
          </w:p>
        </w:tc>
        <w:tc>
          <w:tcPr>
            <w:tcW w:w="3969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608187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>Action的格式必须是以下之⼀：</w:t>
            </w:r>
          </w:p>
        </w:tc>
        <w:tc>
          <w:tcPr>
            <w:tcW w:w="5102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29816F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说明 Action 只能采用下面两类格式。</w:t>
            </w:r>
          </w:p>
        </w:tc>
      </w:tr>
      <w:tr w14:paraId="50DAE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03A903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11</w:t>
            </w:r>
          </w:p>
        </w:tc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6BE5C4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>1. 调⽤⼯具：function_name(arg_name="arg_value")</w:t>
            </w:r>
          </w:p>
        </w:tc>
        <w:tc>
          <w:tcPr>
            <w:tcW w:w="51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E0DF60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第一类：调用已注册的工具，并用双引号传入参数。</w:t>
            </w:r>
          </w:p>
        </w:tc>
      </w:tr>
      <w:tr w14:paraId="4B202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C5B3CA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12</w:t>
            </w:r>
          </w:p>
        </w:tc>
        <w:tc>
          <w:tcPr>
            <w:tcW w:w="3969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8BC919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>2. 结束任务：Finish[最终答案]</w:t>
            </w:r>
          </w:p>
        </w:tc>
        <w:tc>
          <w:tcPr>
            <w:tcW w:w="5102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993D16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第二类：用 Finish[答案] 表示任务已完成。</w:t>
            </w:r>
          </w:p>
        </w:tc>
      </w:tr>
      <w:tr w14:paraId="49EED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7AB621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13</w:t>
            </w:r>
          </w:p>
        </w:tc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2735BE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># 重要提示:</w:t>
            </w:r>
          </w:p>
        </w:tc>
        <w:tc>
          <w:tcPr>
            <w:tcW w:w="51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06A9C4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提示词的小标题：重要限制。</w:t>
            </w:r>
          </w:p>
        </w:tc>
      </w:tr>
      <w:tr w14:paraId="42C41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759BB1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14</w:t>
            </w:r>
          </w:p>
        </w:tc>
        <w:tc>
          <w:tcPr>
            <w:tcW w:w="3969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3C366F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>- 每次只输出⼀对Thought-Action</w:t>
            </w:r>
          </w:p>
        </w:tc>
        <w:tc>
          <w:tcPr>
            <w:tcW w:w="5102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1C88A7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限制每轮只执行一个动作，符合逐步循环设计。</w:t>
            </w:r>
          </w:p>
        </w:tc>
      </w:tr>
      <w:tr w14:paraId="7859E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906C63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15</w:t>
            </w:r>
          </w:p>
        </w:tc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37A03F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>- Action必须在同⼀⾏，不要换⾏</w:t>
            </w:r>
          </w:p>
        </w:tc>
        <w:tc>
          <w:tcPr>
            <w:tcW w:w="51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3DD5A3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要求 Action 不换行，降低正则解析失败的可能性。</w:t>
            </w:r>
          </w:p>
        </w:tc>
      </w:tr>
      <w:tr w14:paraId="79922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F284E1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16</w:t>
            </w:r>
          </w:p>
        </w:tc>
        <w:tc>
          <w:tcPr>
            <w:tcW w:w="3969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A5F91F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>- 当收集到⾜够信息可以回答⽤户问题时，必须使⽤ Action: Finish[最终答案] 格式结束</w:t>
            </w:r>
          </w:p>
        </w:tc>
        <w:tc>
          <w:tcPr>
            <w:tcW w:w="5102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1F8515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提醒模型在信息足够时必须结束，而不是继续调用工具。</w:t>
            </w:r>
          </w:p>
        </w:tc>
      </w:tr>
      <w:tr w14:paraId="2EDFE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3258A8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17</w:t>
            </w:r>
          </w:p>
        </w:tc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127F7B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>请开始吧！</w:t>
            </w:r>
          </w:p>
        </w:tc>
        <w:tc>
          <w:tcPr>
            <w:tcW w:w="51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0BB17A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提示模型开始工作。</w:t>
            </w:r>
          </w:p>
        </w:tc>
      </w:tr>
      <w:tr w14:paraId="10370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C13BFA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18</w:t>
            </w:r>
          </w:p>
        </w:tc>
        <w:tc>
          <w:tcPr>
            <w:tcW w:w="3969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764261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>"""</w:t>
            </w:r>
          </w:p>
        </w:tc>
        <w:tc>
          <w:tcPr>
            <w:tcW w:w="5102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5AB6DA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多行字符串结束。</w:t>
            </w:r>
          </w:p>
        </w:tc>
      </w:tr>
    </w:tbl>
    <w:p w14:paraId="4A9E66AB"/>
    <w:p w14:paraId="778A7C94">
      <w:r>
        <w:br w:type="page"/>
      </w:r>
    </w:p>
    <w:p w14:paraId="343584D3">
      <w:pPr>
        <w:pStyle w:val="3"/>
      </w:pPr>
      <w:r>
        <w:t>get_weather.py</w:t>
      </w:r>
    </w:p>
    <w:p w14:paraId="45085C8D">
      <w:r>
        <w:rPr>
          <w:b/>
        </w:rPr>
        <w:t>阅读方式：</w:t>
      </w:r>
      <w:r>
        <w:t>左侧是文件中的实际行号，中间是该行代码，右侧解释它在程序中做的事。空白行仅用于分隔结构，因此不单独解释。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37"/>
        <w:gridCol w:w="3437"/>
        <w:gridCol w:w="3437"/>
      </w:tblGrid>
      <w:tr w14:paraId="2AF66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81C722">
            <w:pPr>
              <w:spacing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行号</w:t>
            </w:r>
          </w:p>
        </w:tc>
        <w:tc>
          <w:tcPr>
            <w:tcW w:w="3969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DABE52">
            <w:pPr>
              <w:spacing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代码</w:t>
            </w:r>
          </w:p>
        </w:tc>
        <w:tc>
          <w:tcPr>
            <w:tcW w:w="5102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5C0ABE">
            <w:pPr>
              <w:spacing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逐行说明</w:t>
            </w:r>
          </w:p>
        </w:tc>
      </w:tr>
      <w:tr w14:paraId="15D6A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FA6BE1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1</w:t>
            </w:r>
          </w:p>
        </w:tc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47041C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>import requests</w:t>
            </w:r>
          </w:p>
        </w:tc>
        <w:tc>
          <w:tcPr>
            <w:tcW w:w="51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E6CDC1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导入 requests 库，用来向网站发送 HTTP 请求。</w:t>
            </w:r>
          </w:p>
        </w:tc>
      </w:tr>
      <w:tr w14:paraId="0CCB1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0E6CCB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3</w:t>
            </w:r>
          </w:p>
        </w:tc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03B443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>def get_weather(city: str) -&gt; str:</w:t>
            </w:r>
          </w:p>
        </w:tc>
        <w:tc>
          <w:tcPr>
            <w:tcW w:w="51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E01F54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定义天气工具。它接收城市名称并返回一段文字。</w:t>
            </w:r>
          </w:p>
        </w:tc>
      </w:tr>
      <w:tr w14:paraId="7F0938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7BAFA7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4</w:t>
            </w:r>
          </w:p>
        </w:tc>
        <w:tc>
          <w:tcPr>
            <w:tcW w:w="3969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306B3C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"""</w:t>
            </w:r>
          </w:p>
        </w:tc>
        <w:tc>
          <w:tcPr>
            <w:tcW w:w="5102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4C5BE7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开始函数说明文字。</w:t>
            </w:r>
          </w:p>
        </w:tc>
      </w:tr>
      <w:tr w14:paraId="11EEE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D6B6AF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5</w:t>
            </w:r>
          </w:p>
        </w:tc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244536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通过调用 wttr.in API 查询真实的天气信息</w:t>
            </w:r>
          </w:p>
        </w:tc>
        <w:tc>
          <w:tcPr>
            <w:tcW w:w="51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F7C115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说明该函数调用的天气服务。</w:t>
            </w:r>
          </w:p>
        </w:tc>
      </w:tr>
      <w:tr w14:paraId="067D0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8DEDA5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6</w:t>
            </w:r>
          </w:p>
        </w:tc>
        <w:tc>
          <w:tcPr>
            <w:tcW w:w="3969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9ADC67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"""</w:t>
            </w:r>
          </w:p>
        </w:tc>
        <w:tc>
          <w:tcPr>
            <w:tcW w:w="5102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ADD745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函数说明文字结束。</w:t>
            </w:r>
          </w:p>
        </w:tc>
      </w:tr>
      <w:tr w14:paraId="407F0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A7712F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7</w:t>
            </w:r>
          </w:p>
        </w:tc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131FF8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url = f"https://wttr.in/{city}?format=j1"</w:t>
            </w:r>
          </w:p>
        </w:tc>
        <w:tc>
          <w:tcPr>
            <w:tcW w:w="51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23E0BF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使用 f 字符串把城市名插入网址，format=j1 要求服务返回 JSON 数据。</w:t>
            </w:r>
          </w:p>
        </w:tc>
      </w:tr>
      <w:tr w14:paraId="64BAD7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0B3400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9</w:t>
            </w:r>
          </w:p>
        </w:tc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82AEBE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try:</w:t>
            </w:r>
          </w:p>
        </w:tc>
        <w:tc>
          <w:tcPr>
            <w:tcW w:w="51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3A0C60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开始 try 区块，网络和数据问题会在下面被安全处理。</w:t>
            </w:r>
          </w:p>
        </w:tc>
      </w:tr>
      <w:tr w14:paraId="2840D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EB35EE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10</w:t>
            </w:r>
          </w:p>
        </w:tc>
        <w:tc>
          <w:tcPr>
            <w:tcW w:w="3969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48A2EA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    response = requests.get(url)</w:t>
            </w:r>
          </w:p>
        </w:tc>
        <w:tc>
          <w:tcPr>
            <w:tcW w:w="5102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28989D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向天气服务发送请求，返回结果放入 response。</w:t>
            </w:r>
          </w:p>
        </w:tc>
      </w:tr>
      <w:tr w14:paraId="118D8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9CE82B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11</w:t>
            </w:r>
          </w:p>
        </w:tc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669856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    response.raise_for_status()</w:t>
            </w:r>
          </w:p>
        </w:tc>
        <w:tc>
          <w:tcPr>
            <w:tcW w:w="51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48203F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若服务器返回 404、500 等失败状态码，就抛出网络错误。</w:t>
            </w:r>
          </w:p>
        </w:tc>
      </w:tr>
      <w:tr w14:paraId="51A21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EEE795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12</w:t>
            </w:r>
          </w:p>
        </w:tc>
        <w:tc>
          <w:tcPr>
            <w:tcW w:w="3969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8FDE23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    data = response.json()</w:t>
            </w:r>
          </w:p>
        </w:tc>
        <w:tc>
          <w:tcPr>
            <w:tcW w:w="5102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81804C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把服务器返回的 JSON 文本转换成 Python 字典。</w:t>
            </w:r>
          </w:p>
        </w:tc>
      </w:tr>
      <w:tr w14:paraId="2FCAE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EC4D35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14</w:t>
            </w:r>
          </w:p>
        </w:tc>
        <w:tc>
          <w:tcPr>
            <w:tcW w:w="3969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1E060D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    current_condition = data['current_condition'][0]</w:t>
            </w:r>
          </w:p>
        </w:tc>
        <w:tc>
          <w:tcPr>
            <w:tcW w:w="5102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4DCE2F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从返回数据中取出第一条当前天气记录。</w:t>
            </w:r>
          </w:p>
        </w:tc>
      </w:tr>
      <w:tr w14:paraId="1C368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01E922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15</w:t>
            </w:r>
          </w:p>
        </w:tc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173123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    weather_desc = current_condition['weatherDesc'][0]['value']</w:t>
            </w:r>
          </w:p>
        </w:tc>
        <w:tc>
          <w:tcPr>
            <w:tcW w:w="51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7CD809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取出天气描述，例如 Sunny。</w:t>
            </w:r>
          </w:p>
        </w:tc>
      </w:tr>
      <w:tr w14:paraId="4397D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F2B18C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16</w:t>
            </w:r>
          </w:p>
        </w:tc>
        <w:tc>
          <w:tcPr>
            <w:tcW w:w="3969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7D2F4D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    temp_c = current_condition['temp_C']</w:t>
            </w:r>
          </w:p>
        </w:tc>
        <w:tc>
          <w:tcPr>
            <w:tcW w:w="5102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757E28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取出摄氏温度。</w:t>
            </w:r>
          </w:p>
        </w:tc>
      </w:tr>
      <w:tr w14:paraId="39AF6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D0A275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18</w:t>
            </w:r>
          </w:p>
        </w:tc>
        <w:tc>
          <w:tcPr>
            <w:tcW w:w="3969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EDC8A5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    return f"{city}当前天气：{weather_desc}, 气温{temp_c}摄氏度"</w:t>
            </w:r>
          </w:p>
        </w:tc>
        <w:tc>
          <w:tcPr>
            <w:tcW w:w="5102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30F586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把城市、天气、温度拼成一段人能读懂的观察结果并返回。</w:t>
            </w:r>
          </w:p>
        </w:tc>
      </w:tr>
      <w:tr w14:paraId="0352A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D0D83F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20</w:t>
            </w:r>
          </w:p>
        </w:tc>
        <w:tc>
          <w:tcPr>
            <w:tcW w:w="3969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5095AA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except requests.exceptions.RequestException as e:</w:t>
            </w:r>
          </w:p>
        </w:tc>
        <w:tc>
          <w:tcPr>
            <w:tcW w:w="5102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05FACE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捕获 requests 库产生的网络错误，例如断网、超时或网址不可访问。</w:t>
            </w:r>
          </w:p>
        </w:tc>
      </w:tr>
      <w:tr w14:paraId="0C3FD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C42347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21</w:t>
            </w:r>
          </w:p>
        </w:tc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698066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    return f"错误：查询天气遇到网络问题 - {e}"</w:t>
            </w:r>
          </w:p>
        </w:tc>
        <w:tc>
          <w:tcPr>
            <w:tcW w:w="51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5BEC23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把网络错误转换成文字，而不是让程序崩溃。</w:t>
            </w:r>
          </w:p>
        </w:tc>
      </w:tr>
      <w:tr w14:paraId="1CA14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E32DA5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23</w:t>
            </w:r>
          </w:p>
        </w:tc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FAB0D4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except (KeyError, IndexError) as e:</w:t>
            </w:r>
          </w:p>
        </w:tc>
        <w:tc>
          <w:tcPr>
            <w:tcW w:w="51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4D3518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捕获数据结构不符合预期的错误，例如城市无效导致没有 current_condition。</w:t>
            </w:r>
          </w:p>
        </w:tc>
      </w:tr>
      <w:tr w14:paraId="46542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4F21D0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24</w:t>
            </w:r>
          </w:p>
        </w:tc>
        <w:tc>
          <w:tcPr>
            <w:tcW w:w="3969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1A9637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    return f"错误：解析天气数据失败，可能是城市名称无效 - {e}"</w:t>
            </w:r>
          </w:p>
        </w:tc>
        <w:tc>
          <w:tcPr>
            <w:tcW w:w="5102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1E2B83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把解析失败转换成易读的错误信息。</w:t>
            </w:r>
          </w:p>
        </w:tc>
      </w:tr>
    </w:tbl>
    <w:p w14:paraId="7EDCF798"/>
    <w:p w14:paraId="7C5FA8A6">
      <w:r>
        <w:br w:type="page"/>
      </w:r>
    </w:p>
    <w:p w14:paraId="4E5A216E">
      <w:pPr>
        <w:pStyle w:val="3"/>
      </w:pPr>
      <w:r>
        <w:t>get_attraction.py</w:t>
      </w:r>
    </w:p>
    <w:p w14:paraId="7D220628">
      <w:r>
        <w:rPr>
          <w:b/>
        </w:rPr>
        <w:t>阅读方式：</w:t>
      </w:r>
      <w:r>
        <w:t>左侧是文件中的实际行号，中间是该行代码，右侧解释它在程序中做的事。空白行仅用于分隔结构，因此不单独解释。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37"/>
        <w:gridCol w:w="3437"/>
        <w:gridCol w:w="3437"/>
      </w:tblGrid>
      <w:tr w14:paraId="401AE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5DAAA6">
            <w:pPr>
              <w:spacing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行号</w:t>
            </w:r>
          </w:p>
        </w:tc>
        <w:tc>
          <w:tcPr>
            <w:tcW w:w="3969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9C2591">
            <w:pPr>
              <w:spacing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代码</w:t>
            </w:r>
          </w:p>
        </w:tc>
        <w:tc>
          <w:tcPr>
            <w:tcW w:w="5102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C67C70">
            <w:pPr>
              <w:spacing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逐行说明</w:t>
            </w:r>
          </w:p>
        </w:tc>
      </w:tr>
      <w:tr w14:paraId="65A48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90CBF0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1</w:t>
            </w:r>
          </w:p>
        </w:tc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11CE88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>import os</w:t>
            </w:r>
          </w:p>
        </w:tc>
        <w:tc>
          <w:tcPr>
            <w:tcW w:w="51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729D11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导入 os，用于读取 TAVILY_API_KEY 环境变量。</w:t>
            </w:r>
          </w:p>
        </w:tc>
      </w:tr>
      <w:tr w14:paraId="20298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BA075D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2</w:t>
            </w:r>
          </w:p>
        </w:tc>
        <w:tc>
          <w:tcPr>
            <w:tcW w:w="3969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1ACCED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>from tavily import TavilyClient</w:t>
            </w:r>
          </w:p>
        </w:tc>
        <w:tc>
          <w:tcPr>
            <w:tcW w:w="5102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61B243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从 tavily 库导入 TavilyClient，它负责调用 Tavily 搜索服务。</w:t>
            </w:r>
          </w:p>
        </w:tc>
      </w:tr>
      <w:tr w14:paraId="6D20B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27AC07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4</w:t>
            </w:r>
          </w:p>
        </w:tc>
        <w:tc>
          <w:tcPr>
            <w:tcW w:w="3969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28C3EA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>def get_attraction(city: str, weather: str) -&gt; str:</w:t>
            </w:r>
          </w:p>
        </w:tc>
        <w:tc>
          <w:tcPr>
            <w:tcW w:w="5102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9CFA69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定义景点工具：需要城市和天气两个信息，返回搜索得到的推荐。</w:t>
            </w:r>
          </w:p>
        </w:tc>
      </w:tr>
      <w:tr w14:paraId="3E275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474943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5</w:t>
            </w:r>
          </w:p>
        </w:tc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BD6B9D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api_key = os.environ.get("TAVILY_API_KEY")</w:t>
            </w:r>
          </w:p>
        </w:tc>
        <w:tc>
          <w:tcPr>
            <w:tcW w:w="51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24ED77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从环境变量读取 Tavily 密钥。</w:t>
            </w:r>
          </w:p>
        </w:tc>
      </w:tr>
      <w:tr w14:paraId="25175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C67E22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6</w:t>
            </w:r>
          </w:p>
        </w:tc>
        <w:tc>
          <w:tcPr>
            <w:tcW w:w="3969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053122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if not api_key:</w:t>
            </w:r>
          </w:p>
        </w:tc>
        <w:tc>
          <w:tcPr>
            <w:tcW w:w="5102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2968AC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如果没有读取到密钥，进入下面的提示分支。</w:t>
            </w:r>
          </w:p>
        </w:tc>
      </w:tr>
      <w:tr w14:paraId="56644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70712C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7</w:t>
            </w:r>
          </w:p>
        </w:tc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6841D4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    return "错误：未配置TAVILY_API_KEY环境变量/。"</w:t>
            </w:r>
          </w:p>
        </w:tc>
        <w:tc>
          <w:tcPr>
            <w:tcW w:w="51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D38B0F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直接返回配置错误，避免无密钥调用 API。</w:t>
            </w:r>
          </w:p>
        </w:tc>
      </w:tr>
      <w:tr w14:paraId="41784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A76D97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8</w:t>
            </w:r>
          </w:p>
        </w:tc>
        <w:tc>
          <w:tcPr>
            <w:tcW w:w="3969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50226E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tavily = TavilyClient(api_key = api_key)</w:t>
            </w:r>
          </w:p>
        </w:tc>
        <w:tc>
          <w:tcPr>
            <w:tcW w:w="5102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F2BB95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使用密钥创建 Tavily 客户端。</w:t>
            </w:r>
          </w:p>
        </w:tc>
      </w:tr>
      <w:tr w14:paraId="75CD9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BC11E2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10</w:t>
            </w:r>
          </w:p>
        </w:tc>
        <w:tc>
          <w:tcPr>
            <w:tcW w:w="3969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2E026B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query = f"'{city}'在'{weather}'天气下最值得去的旅游景点推荐及利用"</w:t>
            </w:r>
          </w:p>
        </w:tc>
        <w:tc>
          <w:tcPr>
            <w:tcW w:w="5102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A2ADE2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根据城市和天气组成更具体的搜索问题。</w:t>
            </w:r>
          </w:p>
        </w:tc>
      </w:tr>
      <w:tr w14:paraId="4B6C1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6D9017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12</w:t>
            </w:r>
          </w:p>
        </w:tc>
        <w:tc>
          <w:tcPr>
            <w:tcW w:w="3969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07A7D6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try:</w:t>
            </w:r>
          </w:p>
        </w:tc>
        <w:tc>
          <w:tcPr>
            <w:tcW w:w="5102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9EB5FD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开始 try 区块，保护搜索调用。</w:t>
            </w:r>
          </w:p>
        </w:tc>
      </w:tr>
      <w:tr w14:paraId="67E9B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777B92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13</w:t>
            </w:r>
          </w:p>
        </w:tc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1A1BAB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    response = tavily.search(query = query, search_depth = "basic",include_answer = True)</w:t>
            </w:r>
          </w:p>
        </w:tc>
        <w:tc>
          <w:tcPr>
            <w:tcW w:w="51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99709D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发送搜索请求。basic 表示基础搜索深度，include_answer=True 要求服务生成汇总答案。</w:t>
            </w:r>
          </w:p>
        </w:tc>
      </w:tr>
      <w:tr w14:paraId="51672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F8D2E0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15</w:t>
            </w:r>
          </w:p>
        </w:tc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3D0718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    if response.get("answer"):</w:t>
            </w:r>
          </w:p>
        </w:tc>
        <w:tc>
          <w:tcPr>
            <w:tcW w:w="51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CEBAFC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如果 API 返回了汇总答案，就优先使用它。</w:t>
            </w:r>
          </w:p>
        </w:tc>
      </w:tr>
      <w:tr w14:paraId="13AFC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5DC237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16</w:t>
            </w:r>
          </w:p>
        </w:tc>
        <w:tc>
          <w:tcPr>
            <w:tcW w:w="3969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B5ACF3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        return response["answer"]</w:t>
            </w:r>
          </w:p>
        </w:tc>
        <w:tc>
          <w:tcPr>
            <w:tcW w:w="5102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57036B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返回汇总答案。</w:t>
            </w:r>
          </w:p>
        </w:tc>
      </w:tr>
      <w:tr w14:paraId="59576D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39E64F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17</w:t>
            </w:r>
          </w:p>
        </w:tc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E48423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    formatted_results = []</w:t>
            </w:r>
          </w:p>
        </w:tc>
        <w:tc>
          <w:tcPr>
            <w:tcW w:w="51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F112F8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没有汇总答案时，先创建一个空列表收集普通搜索结果。</w:t>
            </w:r>
          </w:p>
        </w:tc>
      </w:tr>
      <w:tr w14:paraId="33786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962E4B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18</w:t>
            </w:r>
          </w:p>
        </w:tc>
        <w:tc>
          <w:tcPr>
            <w:tcW w:w="3969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36AB0E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    for result in response.get("results", []):</w:t>
            </w:r>
          </w:p>
        </w:tc>
        <w:tc>
          <w:tcPr>
            <w:tcW w:w="5102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E10103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依次遍历每一个搜索结果。</w:t>
            </w:r>
          </w:p>
        </w:tc>
      </w:tr>
      <w:tr w14:paraId="3AE89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EBE292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19</w:t>
            </w:r>
          </w:p>
        </w:tc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B21347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        formatted_results.append(f"-{result['title']}:{result['content']}")</w:t>
            </w:r>
          </w:p>
        </w:tc>
        <w:tc>
          <w:tcPr>
            <w:tcW w:w="51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DE9651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把每条结果的标题和摘要格式化后加入列表。</w:t>
            </w:r>
          </w:p>
        </w:tc>
      </w:tr>
      <w:tr w14:paraId="0C981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E7DA04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21</w:t>
            </w:r>
          </w:p>
        </w:tc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463108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    if not formatted_results:</w:t>
            </w:r>
          </w:p>
        </w:tc>
        <w:tc>
          <w:tcPr>
            <w:tcW w:w="51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8D4B7F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如果列表仍为空，说明没有搜索到结果。</w:t>
            </w:r>
          </w:p>
        </w:tc>
      </w:tr>
      <w:tr w14:paraId="2485F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811210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22</w:t>
            </w:r>
          </w:p>
        </w:tc>
        <w:tc>
          <w:tcPr>
            <w:tcW w:w="3969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D7DB51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        return "抱歉，没有找到相关的旅游景点推荐"</w:t>
            </w:r>
          </w:p>
        </w:tc>
        <w:tc>
          <w:tcPr>
            <w:tcW w:w="5102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3AA24F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返回没有结果的提示。</w:t>
            </w:r>
          </w:p>
        </w:tc>
      </w:tr>
      <w:tr w14:paraId="29ED2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3F5913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24</w:t>
            </w:r>
          </w:p>
        </w:tc>
        <w:tc>
          <w:tcPr>
            <w:tcW w:w="3969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A006DC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    return "根据搜索，为您找到以下信息：\n" + "\n".join(formatted_results)</w:t>
            </w:r>
          </w:p>
        </w:tc>
        <w:tc>
          <w:tcPr>
            <w:tcW w:w="5102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270647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把多条普通搜索结果用换行拼接后返回。</w:t>
            </w:r>
          </w:p>
        </w:tc>
      </w:tr>
      <w:tr w14:paraId="4A66D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8040EF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26</w:t>
            </w:r>
          </w:p>
        </w:tc>
        <w:tc>
          <w:tcPr>
            <w:tcW w:w="3969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5226C1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except Exception as e:</w:t>
            </w:r>
          </w:p>
        </w:tc>
        <w:tc>
          <w:tcPr>
            <w:tcW w:w="5102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ECCCAE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捕获 Tavily 调用中出现的任何异常。</w:t>
            </w:r>
          </w:p>
        </w:tc>
      </w:tr>
      <w:tr w14:paraId="2E9FC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BAF637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27</w:t>
            </w:r>
          </w:p>
        </w:tc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178EE9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    return f"错误：执行Tavily搜索时出现问题 - {e}"</w:t>
            </w:r>
          </w:p>
        </w:tc>
        <w:tc>
          <w:tcPr>
            <w:tcW w:w="51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E18AF4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将错误转成文本，交给主循环作为 Observation。</w:t>
            </w:r>
          </w:p>
        </w:tc>
      </w:tr>
    </w:tbl>
    <w:p w14:paraId="2B808146"/>
    <w:p w14:paraId="2A26AD39">
      <w:r>
        <w:br w:type="page"/>
      </w:r>
    </w:p>
    <w:p w14:paraId="2602304A">
      <w:pPr>
        <w:pStyle w:val="3"/>
      </w:pPr>
      <w:r>
        <w:t>配置文件和依赖说明</w:t>
      </w:r>
    </w:p>
    <w:p w14:paraId="3CD2DC15">
      <w:pPr>
        <w:pStyle w:val="4"/>
      </w:pPr>
      <w:r>
        <w:t>.env 中每一项填写什么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37"/>
        <w:gridCol w:w="3437"/>
        <w:gridCol w:w="3437"/>
      </w:tblGrid>
      <w:tr w14:paraId="0231D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37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AA9825">
            <w:pPr>
              <w:spacing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配置名</w:t>
            </w:r>
          </w:p>
        </w:tc>
        <w:tc>
          <w:tcPr>
            <w:tcW w:w="3437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836C19">
            <w:pPr>
              <w:spacing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作用</w:t>
            </w:r>
          </w:p>
        </w:tc>
        <w:tc>
          <w:tcPr>
            <w:tcW w:w="3437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6B0D47">
            <w:pPr>
              <w:spacing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示例或注意事项</w:t>
            </w:r>
          </w:p>
        </w:tc>
      </w:tr>
      <w:tr w14:paraId="6A821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3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9B16E8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8"/>
              </w:rPr>
              <w:t>LLM_API_KEY</w:t>
            </w:r>
          </w:p>
        </w:tc>
        <w:tc>
          <w:tcPr>
            <w:tcW w:w="343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79CC83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模型服务的访问密钥</w:t>
            </w:r>
          </w:p>
        </w:tc>
        <w:tc>
          <w:tcPr>
            <w:tcW w:w="343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18C323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从你的模型服务商控制台复制。不要发给别人。</w:t>
            </w:r>
          </w:p>
        </w:tc>
      </w:tr>
      <w:tr w14:paraId="37F4D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3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69E4C3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8"/>
              </w:rPr>
              <w:t>LLM_BASE_URL</w:t>
            </w:r>
          </w:p>
        </w:tc>
        <w:tc>
          <w:tcPr>
            <w:tcW w:w="343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7DB475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模型服务的接口地址</w:t>
            </w:r>
          </w:p>
        </w:tc>
        <w:tc>
          <w:tcPr>
            <w:tcW w:w="343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3482D2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必须与服务商文档一致；Ollama 常见为 http://localhost:11434/v1。</w:t>
            </w:r>
          </w:p>
        </w:tc>
      </w:tr>
      <w:tr w14:paraId="0AAE3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3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D55447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8"/>
              </w:rPr>
              <w:t>LLM_MODEL_ID</w:t>
            </w:r>
          </w:p>
        </w:tc>
        <w:tc>
          <w:tcPr>
            <w:tcW w:w="343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627AE9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要使用的模型名称</w:t>
            </w:r>
          </w:p>
        </w:tc>
        <w:tc>
          <w:tcPr>
            <w:tcW w:w="343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1C1280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必须是该服务商或本地模型实际支持的名称。</w:t>
            </w:r>
          </w:p>
        </w:tc>
      </w:tr>
      <w:tr w14:paraId="7F996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3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600D38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8"/>
              </w:rPr>
              <w:t>TAVILY_API_KEY</w:t>
            </w:r>
          </w:p>
        </w:tc>
        <w:tc>
          <w:tcPr>
            <w:tcW w:w="343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E3CE7E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Tavily 搜索服务密钥</w:t>
            </w:r>
          </w:p>
        </w:tc>
        <w:tc>
          <w:tcPr>
            <w:tcW w:w="343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673438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通常以 tvly- 开头。没有它时，景点搜索会失败。</w:t>
            </w:r>
          </w:p>
        </w:tc>
      </w:tr>
      <w:tr w14:paraId="13D85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3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B67B7B"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sz w:val="18"/>
              </w:rPr>
              <w:t>LLM_TIMEOUT</w:t>
            </w:r>
          </w:p>
        </w:tc>
        <w:tc>
          <w:tcPr>
            <w:tcW w:w="343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8BEDFE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单次模型请求最长等待秒数</w:t>
            </w:r>
          </w:p>
        </w:tc>
        <w:tc>
          <w:tcPr>
            <w:tcW w:w="343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597FA0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未填写时程序默认 60。模型服务慢时可改大，例如 120。</w:t>
            </w:r>
          </w:p>
        </w:tc>
      </w:tr>
    </w:tbl>
    <w:p w14:paraId="4FEB757F">
      <w:pPr>
        <w:pStyle w:val="4"/>
      </w:pPr>
      <w:r>
        <w:t>requirements.txt 的四个库</w:t>
      </w:r>
    </w:p>
    <w:p w14:paraId="59BC20E2">
      <w:pPr>
        <w:pStyle w:val="16"/>
      </w:pPr>
      <w:r>
        <w:t>openai：连接 OpenAI 兼容格式的大语言模型服务。</w:t>
      </w:r>
    </w:p>
    <w:p w14:paraId="2D129440">
      <w:pPr>
        <w:pStyle w:val="16"/>
      </w:pPr>
      <w:r>
        <w:t>python-dotenv：让 Python 能读取 .env 配置文件。</w:t>
      </w:r>
    </w:p>
    <w:p w14:paraId="05B00D6D">
      <w:pPr>
        <w:pStyle w:val="16"/>
      </w:pPr>
      <w:r>
        <w:t>requests：用于调用 wttr.in 天气网站。</w:t>
      </w:r>
    </w:p>
    <w:p w14:paraId="5ADC01C8">
      <w:pPr>
        <w:pStyle w:val="16"/>
      </w:pPr>
      <w:r>
        <w:t>tavily-python：用于调用 Tavily 搜索服务。</w:t>
      </w:r>
    </w:p>
    <w:p w14:paraId="74BF18D7">
      <w:pPr>
        <w:pStyle w:val="3"/>
      </w:pPr>
      <w:r>
        <w:t>常见报错和你该怎么做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56"/>
        <w:gridCol w:w="5156"/>
      </w:tblGrid>
      <w:tr w14:paraId="1A614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56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3FA6AF">
            <w:pPr>
              <w:spacing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你看到的现象</w:t>
            </w:r>
          </w:p>
        </w:tc>
        <w:tc>
          <w:tcPr>
            <w:tcW w:w="5156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F3C647">
            <w:pPr>
              <w:spacing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原因和处理方法</w:t>
            </w:r>
          </w:p>
        </w:tc>
      </w:tr>
      <w:tr w14:paraId="4BFAB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1EC0F0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ModuleNotFoundError: No module named openai</w:t>
            </w:r>
          </w:p>
        </w:tc>
        <w:tc>
          <w:tcPr>
            <w:tcW w:w="51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074062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当前运行 main.py 的 Python 环境没有安装依赖。用同一个 Python 执行 python -m pip install -r requirements.txt。</w:t>
            </w:r>
          </w:p>
        </w:tc>
      </w:tr>
      <w:tr w14:paraId="68C9E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D5D5F9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正在调用大语言模型后长时间无响应</w:t>
            </w:r>
          </w:p>
        </w:tc>
        <w:tc>
          <w:tcPr>
            <w:tcW w:w="51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9B26D1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模型接口地址、模型名、网络或服务端可能有问题。程序会在 LLM_TIMEOUT 秒后超时；先检查 .env 的 LLM_BASE_URL 和 LLM_MODEL_ID。</w:t>
            </w:r>
          </w:p>
        </w:tc>
      </w:tr>
      <w:tr w14:paraId="0DA1A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D4F24F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404 model_not_found</w:t>
            </w:r>
          </w:p>
        </w:tc>
        <w:tc>
          <w:tcPr>
            <w:tcW w:w="51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233D4B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LLM_MODEL_ID 不是这个服务账号可用的模型名。到服务商控制台查看准确名称。</w:t>
            </w:r>
          </w:p>
        </w:tc>
      </w:tr>
      <w:tr w14:paraId="0D082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7DFCC2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未配置 TAVILY_API_KEY</w:t>
            </w:r>
          </w:p>
        </w:tc>
        <w:tc>
          <w:tcPr>
            <w:tcW w:w="51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7EF084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填写 Tavily 密钥；否则天气可查，但景点搜索无法执行。</w:t>
            </w:r>
          </w:p>
        </w:tc>
      </w:tr>
      <w:tr w14:paraId="4188A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1D113B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未能解析到 Action 字段</w:t>
            </w:r>
          </w:p>
        </w:tc>
        <w:tc>
          <w:tcPr>
            <w:tcW w:w="51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9E6B19"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模型没有遵守 system_prompt.py 的格式。可换更适合工具调用的模型，或加强提示词。</w:t>
            </w:r>
          </w:p>
        </w:tc>
      </w:tr>
    </w:tbl>
    <w:p w14:paraId="022BD2E2">
      <w:pPr>
        <w:pStyle w:val="3"/>
      </w:pPr>
      <w:r>
        <w:t>你可以从哪里开始改</w:t>
      </w:r>
    </w:p>
    <w:p w14:paraId="0E1864EF">
      <w:pPr>
        <w:pStyle w:val="16"/>
      </w:pPr>
      <w:r>
        <w:t>想换默认规则：修改 system_prompt.py，例如让模型先询问预算或旅行日期。</w:t>
      </w:r>
    </w:p>
    <w:p w14:paraId="3A637567">
      <w:pPr>
        <w:pStyle w:val="16"/>
      </w:pPr>
      <w:r>
        <w:t>想增加工具：新建一个函数，在 system_prompt.py 中说明它，并在 AVAILABLE_TOOLS 中注册它。</w:t>
      </w:r>
    </w:p>
    <w:p w14:paraId="2178543A">
      <w:pPr>
        <w:pStyle w:val="16"/>
      </w:pPr>
      <w:r>
        <w:t>想让模型多尝试几次：修改 run_agent 的 max_steps 默认值，但不要设置得过大。</w:t>
      </w:r>
    </w:p>
    <w:p w14:paraId="5DB7EC79">
      <w:pPr>
        <w:pStyle w:val="16"/>
      </w:pPr>
      <w:r>
        <w:t>想让请求更快失败：把 .env 中的 LLM_TIMEOUT 改小。</w:t>
      </w:r>
    </w:p>
    <w:p w14:paraId="5456F19C">
      <w:pPr>
        <w:pStyle w:val="16"/>
      </w:pPr>
      <w:r>
        <w:t>想保护密钥：只编辑 .env，永远不要把真实密钥写进 .py 文件。</w:t>
      </w:r>
    </w:p>
    <w:p w14:paraId="4C3EB232">
      <w:r>
        <w:t>建议你的下一步：先只修改 user 输入的问题，观察终端中 Thought、Action、Observation 如何变化；理解这个循环后，再尝试新增一个工具。</w:t>
      </w:r>
    </w:p>
    <w:sectPr>
      <w:pgSz w:w="12240" w:h="15840"/>
      <w:pgMar w:top="1020" w:right="964" w:bottom="1020" w:left="96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F511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4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5706</Words>
  <Characters>10570</Characters>
  <Lines>0</Lines>
  <Paragraphs>0</Paragraphs>
  <TotalTime>15</TotalTime>
  <ScaleCrop>false</ScaleCrop>
  <LinksUpToDate>false</LinksUpToDate>
  <CharactersWithSpaces>12089</CharactersWithSpaces>
  <Application>WPS Office_12.1.0.22089_F1E327BC-269C-435d-A152-05C5408002CA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99498</cp:lastModifiedBy>
  <dcterms:modified xsi:type="dcterms:W3CDTF">2026-09-09T08:52:01Z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eyJoZGlkIjoiNGQyMTA1NjhlNWY2MmZlNTU0MThmMjY0MGYwNWRmMTEifQ==</vt:lpwstr>
  </property>
  <property fmtid="{D5CDD505-2E9C-101B-9397-08002B2CF9AE}" pid="3" name="KSOProductBuildVer">
    <vt:lpwstr>2052-12.1.0.22089</vt:lpwstr>
  </property>
  <property fmtid="{D5CDD505-2E9C-101B-9397-08002B2CF9AE}" pid="4" name="ICV">
    <vt:lpwstr>F1AA02A6328347268A895034769C3262_12</vt:lpwstr>
  </property>
</Properties>
</file>